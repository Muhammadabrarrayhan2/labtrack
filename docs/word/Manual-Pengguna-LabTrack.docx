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52118">
      <w:bookmarkStart w:id="27" w:name="_GoBack"/>
      <w:bookmarkEnd w:id="27"/>
    </w:p>
    <w:p w14:paraId="64463D08"/>
    <w:p w14:paraId="089AB7FC"/>
    <w:p w14:paraId="3676BF89"/>
    <w:p w14:paraId="791797A9"/>
    <w:p w14:paraId="23425A46">
      <w:pPr>
        <w:jc w:val="left"/>
      </w:pPr>
      <w:r>
        <w:rPr>
          <w:b/>
          <w:color w:val="0D4F5C"/>
          <w:sz w:val="21"/>
        </w:rPr>
        <w:t>MANUAL PENGGUNA · VERSI APLIKASI 1.0.2</w:t>
      </w:r>
    </w:p>
    <w:p w14:paraId="411A3530">
      <w:pPr>
        <w:pBdr>
          <w:bottom w:val="single" w:color="0D4F5C" w:sz="12" w:space="8"/>
        </w:pBdr>
        <w:spacing w:line="252" w:lineRule="auto"/>
      </w:pPr>
      <w:r>
        <w:rPr>
          <w:rFonts w:ascii="Calibri" w:hAnsi="Calibri"/>
          <w:b/>
          <w:sz w:val="52"/>
        </w:rPr>
        <w:t>Manual Pengguna LabTrack</w:t>
      </w:r>
    </w:p>
    <w:p w14:paraId="50EC3C99">
      <w:r>
        <w:rPr>
          <w:color w:val="444444"/>
          <w:sz w:val="26"/>
        </w:rPr>
        <w:t>Panduan untuk asisten praktikum dan koordinator laboratorium</w:t>
      </w:r>
    </w:p>
    <w:p w14:paraId="53A069DA"/>
    <w:p w14:paraId="5902F79C"/>
    <w:p w14:paraId="55FAC482"/>
    <w:p w14:paraId="2789B160"/>
    <w:p w14:paraId="0D9A550F"/>
    <w:p w14:paraId="77F78022"/>
    <w:p w14:paraId="2463D56F">
      <w:pPr>
        <w:spacing w:after="40"/>
      </w:pPr>
      <w:r>
        <w:rPr>
          <w:b/>
          <w:sz w:val="21"/>
        </w:rPr>
        <w:t>Alamat aplikasi:</w:t>
      </w:r>
      <w:r>
        <w:rPr>
          <w:sz w:val="21"/>
        </w:rPr>
        <w:t xml:space="preserve"> </w:t>
      </w:r>
      <w:r>
        <w:fldChar w:fldCharType="begin"/>
      </w:r>
      <w:r>
        <w:instrText xml:space="preserve"> HYPERLINK "https://labtrack-api-b26757zszq-et.a.run.app/app/" \h </w:instrText>
      </w:r>
      <w:r>
        <w:fldChar w:fldCharType="separate"/>
      </w:r>
      <w:r>
        <w:rPr>
          <w:color w:val="0D4F5C"/>
          <w:sz w:val="21"/>
          <w:u w:val="single"/>
        </w:rPr>
        <w:t>https://labtrack-api-b26757zszq-et.a.run.app/app/</w:t>
      </w:r>
      <w:r>
        <w:rPr>
          <w:color w:val="0D4F5C"/>
          <w:sz w:val="21"/>
          <w:u w:val="single"/>
        </w:rPr>
        <w:fldChar w:fldCharType="end"/>
      </w:r>
    </w:p>
    <w:p w14:paraId="499A484A">
      <w:pPr>
        <w:spacing w:after="40"/>
      </w:pPr>
      <w:r>
        <w:rPr>
          <w:b/>
          <w:sz w:val="21"/>
        </w:rPr>
        <w:t>Dokumentasi API:</w:t>
      </w:r>
      <w:r>
        <w:rPr>
          <w:sz w:val="21"/>
        </w:rPr>
        <w:t xml:space="preserve"> </w:t>
      </w:r>
      <w:r>
        <w:fldChar w:fldCharType="begin"/>
      </w:r>
      <w:r>
        <w:instrText xml:space="preserve"> HYPERLINK "https://labtrack-api-b26757zszq-et.a.run.app/docs" \h </w:instrText>
      </w:r>
      <w:r>
        <w:fldChar w:fldCharType="separate"/>
      </w:r>
      <w:r>
        <w:rPr>
          <w:color w:val="0D4F5C"/>
          <w:sz w:val="21"/>
          <w:u w:val="single"/>
        </w:rPr>
        <w:t>https://labtrack-api-b26757zszq-et.a.run.app/docs</w:t>
      </w:r>
      <w:r>
        <w:rPr>
          <w:color w:val="0D4F5C"/>
          <w:sz w:val="21"/>
          <w:u w:val="single"/>
        </w:rPr>
        <w:fldChar w:fldCharType="end"/>
      </w:r>
    </w:p>
    <w:p w14:paraId="07048B33">
      <w:pPr>
        <w:spacing w:after="40"/>
      </w:pPr>
      <w:r>
        <w:rPr>
          <w:b/>
          <w:sz w:val="21"/>
        </w:rPr>
        <w:t>Disusun oleh:</w:t>
      </w:r>
      <w:r>
        <w:rPr>
          <w:sz w:val="21"/>
        </w:rPr>
        <w:t xml:space="preserve"> Muhammad Abrar Rayhan</w:t>
      </w:r>
    </w:p>
    <w:p w14:paraId="38CE4658">
      <w:pPr>
        <w:spacing w:after="40"/>
      </w:pPr>
      <w:r>
        <w:rPr>
          <w:b/>
          <w:sz w:val="21"/>
        </w:rPr>
        <w:t>Tanggal:</w:t>
      </w:r>
      <w:r>
        <w:rPr>
          <w:sz w:val="21"/>
        </w:rPr>
        <w:t xml:space="preserve"> 26 Oktober 2026</w:t>
      </w:r>
    </w:p>
    <w:p w14:paraId="7A09BFF5">
      <w:r>
        <w:br w:type="page"/>
      </w:r>
    </w:p>
    <w:p w14:paraId="38DE95FA">
      <w:r>
        <w:rPr>
          <w:rFonts w:ascii="Calibri" w:hAnsi="Calibri"/>
          <w:b/>
          <w:color w:val="0D4F5C"/>
          <w:sz w:val="32"/>
        </w:rPr>
        <w:t>Daftar Isi</w:t>
      </w:r>
    </w:p>
    <w:p w14:paraId="7B4761F1">
      <w:pPr>
        <w:pStyle w:val="37"/>
        <w:tabs>
          <w:tab w:val="right" w:leader="dot" w:pos="8788"/>
        </w:tabs>
      </w:pPr>
      <w:r>
        <w:fldChar w:fldCharType="begin"/>
      </w:r>
      <w:r>
        <w:instrText xml:space="preserve">TOC \o "1-3" \h \z \u</w:instrText>
      </w:r>
      <w:r>
        <w:fldChar w:fldCharType="separate"/>
      </w:r>
      <w:r>
        <w:fldChar w:fldCharType="begin"/>
      </w:r>
      <w:r>
        <w:instrText xml:space="preserve"> HYPERLINK \l _Toc19470 </w:instrText>
      </w:r>
      <w:r>
        <w:fldChar w:fldCharType="separate"/>
      </w:r>
      <w:r>
        <w:t>1.  Mengenal LabTrack</w:t>
      </w:r>
      <w:r>
        <w:tab/>
      </w:r>
      <w:r>
        <w:fldChar w:fldCharType="begin"/>
      </w:r>
      <w:r>
        <w:instrText xml:space="preserve"> PAGEREF _Toc19470 \h </w:instrText>
      </w:r>
      <w:r>
        <w:fldChar w:fldCharType="separate"/>
      </w:r>
      <w:r>
        <w:t>3</w:t>
      </w:r>
      <w:r>
        <w:fldChar w:fldCharType="end"/>
      </w:r>
      <w:r>
        <w:fldChar w:fldCharType="end"/>
      </w:r>
    </w:p>
    <w:p w14:paraId="560AC4FE">
      <w:pPr>
        <w:pStyle w:val="38"/>
        <w:tabs>
          <w:tab w:val="right" w:leader="dot" w:pos="8788"/>
        </w:tabs>
      </w:pPr>
      <w:r>
        <w:fldChar w:fldCharType="begin"/>
      </w:r>
      <w:r>
        <w:instrText xml:space="preserve"> HYPERLINK \l _Toc24403 </w:instrText>
      </w:r>
      <w:r>
        <w:fldChar w:fldCharType="separate"/>
      </w:r>
      <w:r>
        <w:t>1.1  Yang Anda perlukan</w:t>
      </w:r>
      <w:r>
        <w:tab/>
      </w:r>
      <w:r>
        <w:fldChar w:fldCharType="begin"/>
      </w:r>
      <w:r>
        <w:instrText xml:space="preserve"> PAGEREF _Toc24403 \h </w:instrText>
      </w:r>
      <w:r>
        <w:fldChar w:fldCharType="separate"/>
      </w:r>
      <w:r>
        <w:t>3</w:t>
      </w:r>
      <w:r>
        <w:fldChar w:fldCharType="end"/>
      </w:r>
      <w:r>
        <w:fldChar w:fldCharType="end"/>
      </w:r>
    </w:p>
    <w:p w14:paraId="4585768D">
      <w:pPr>
        <w:pStyle w:val="38"/>
        <w:tabs>
          <w:tab w:val="right" w:leader="dot" w:pos="8788"/>
        </w:tabs>
      </w:pPr>
      <w:r>
        <w:fldChar w:fldCharType="begin"/>
      </w:r>
      <w:r>
        <w:instrText xml:space="preserve"> HYPERLINK \l _Toc26520 </w:instrText>
      </w:r>
      <w:r>
        <w:fldChar w:fldCharType="separate"/>
      </w:r>
      <w:r>
        <w:t>1.2  Istilah yang dipakai</w:t>
      </w:r>
      <w:r>
        <w:tab/>
      </w:r>
      <w:r>
        <w:fldChar w:fldCharType="begin"/>
      </w:r>
      <w:r>
        <w:instrText xml:space="preserve"> PAGEREF _Toc26520 \h </w:instrText>
      </w:r>
      <w:r>
        <w:fldChar w:fldCharType="separate"/>
      </w:r>
      <w:r>
        <w:t>3</w:t>
      </w:r>
      <w:r>
        <w:fldChar w:fldCharType="end"/>
      </w:r>
      <w:r>
        <w:fldChar w:fldCharType="end"/>
      </w:r>
    </w:p>
    <w:p w14:paraId="0D39C250">
      <w:pPr>
        <w:pStyle w:val="37"/>
        <w:tabs>
          <w:tab w:val="right" w:leader="dot" w:pos="8788"/>
        </w:tabs>
      </w:pPr>
      <w:r>
        <w:fldChar w:fldCharType="begin"/>
      </w:r>
      <w:r>
        <w:instrText xml:space="preserve"> HYPERLINK \l _Toc11966 </w:instrText>
      </w:r>
      <w:r>
        <w:fldChar w:fldCharType="separate"/>
      </w:r>
      <w:r>
        <w:t>2.  Masuk dan keluar</w:t>
      </w:r>
      <w:r>
        <w:tab/>
      </w:r>
      <w:r>
        <w:fldChar w:fldCharType="begin"/>
      </w:r>
      <w:r>
        <w:instrText xml:space="preserve"> PAGEREF _Toc11966 \h </w:instrText>
      </w:r>
      <w:r>
        <w:fldChar w:fldCharType="separate"/>
      </w:r>
      <w:r>
        <w:t>4</w:t>
      </w:r>
      <w:r>
        <w:fldChar w:fldCharType="end"/>
      </w:r>
      <w:r>
        <w:fldChar w:fldCharType="end"/>
      </w:r>
    </w:p>
    <w:p w14:paraId="35FAB118">
      <w:pPr>
        <w:pStyle w:val="38"/>
        <w:tabs>
          <w:tab w:val="right" w:leader="dot" w:pos="8788"/>
        </w:tabs>
      </w:pPr>
      <w:r>
        <w:fldChar w:fldCharType="begin"/>
      </w:r>
      <w:r>
        <w:instrText xml:space="preserve"> HYPERLINK \l _Toc1758 </w:instrText>
      </w:r>
      <w:r>
        <w:fldChar w:fldCharType="separate"/>
      </w:r>
      <w:r>
        <w:t>2.1  Masuk ke aplikasi</w:t>
      </w:r>
      <w:r>
        <w:tab/>
      </w:r>
      <w:r>
        <w:fldChar w:fldCharType="begin"/>
      </w:r>
      <w:r>
        <w:instrText xml:space="preserve"> PAGEREF _Toc1758 \h </w:instrText>
      </w:r>
      <w:r>
        <w:fldChar w:fldCharType="separate"/>
      </w:r>
      <w:r>
        <w:t>4</w:t>
      </w:r>
      <w:r>
        <w:fldChar w:fldCharType="end"/>
      </w:r>
      <w:r>
        <w:fldChar w:fldCharType="end"/>
      </w:r>
    </w:p>
    <w:p w14:paraId="7E71A5FE">
      <w:pPr>
        <w:pStyle w:val="38"/>
        <w:tabs>
          <w:tab w:val="right" w:leader="dot" w:pos="8788"/>
        </w:tabs>
      </w:pPr>
      <w:r>
        <w:fldChar w:fldCharType="begin"/>
      </w:r>
      <w:r>
        <w:instrText xml:space="preserve"> HYPERLINK \l _Toc19831 </w:instrText>
      </w:r>
      <w:r>
        <w:fldChar w:fldCharType="separate"/>
      </w:r>
      <w:r>
        <w:t>2.2  Sesi login dan keluar</w:t>
      </w:r>
      <w:r>
        <w:tab/>
      </w:r>
      <w:r>
        <w:fldChar w:fldCharType="begin"/>
      </w:r>
      <w:r>
        <w:instrText xml:space="preserve"> PAGEREF _Toc19831 \h </w:instrText>
      </w:r>
      <w:r>
        <w:fldChar w:fldCharType="separate"/>
      </w:r>
      <w:r>
        <w:t>5</w:t>
      </w:r>
      <w:r>
        <w:fldChar w:fldCharType="end"/>
      </w:r>
      <w:r>
        <w:fldChar w:fldCharType="end"/>
      </w:r>
    </w:p>
    <w:p w14:paraId="4ACF0913">
      <w:pPr>
        <w:pStyle w:val="38"/>
        <w:tabs>
          <w:tab w:val="right" w:leader="dot" w:pos="8788"/>
        </w:tabs>
      </w:pPr>
      <w:r>
        <w:fldChar w:fldCharType="begin"/>
      </w:r>
      <w:r>
        <w:instrText xml:space="preserve"> HYPERLINK \l _Toc17839 </w:instrText>
      </w:r>
      <w:r>
        <w:fldChar w:fldCharType="separate"/>
      </w:r>
      <w:r>
        <w:t>2.3  Lupa kata sandi</w:t>
      </w:r>
      <w:r>
        <w:tab/>
      </w:r>
      <w:r>
        <w:fldChar w:fldCharType="begin"/>
      </w:r>
      <w:r>
        <w:instrText xml:space="preserve"> PAGEREF _Toc17839 \h </w:instrText>
      </w:r>
      <w:r>
        <w:fldChar w:fldCharType="separate"/>
      </w:r>
      <w:r>
        <w:t>6</w:t>
      </w:r>
      <w:r>
        <w:fldChar w:fldCharType="end"/>
      </w:r>
      <w:r>
        <w:fldChar w:fldCharType="end"/>
      </w:r>
    </w:p>
    <w:p w14:paraId="288CC173">
      <w:pPr>
        <w:pStyle w:val="37"/>
        <w:tabs>
          <w:tab w:val="right" w:leader="dot" w:pos="8788"/>
        </w:tabs>
      </w:pPr>
      <w:r>
        <w:fldChar w:fldCharType="begin"/>
      </w:r>
      <w:r>
        <w:instrText xml:space="preserve"> HYPERLINK \l _Toc3629 </w:instrText>
      </w:r>
      <w:r>
        <w:fldChar w:fldCharType="separate"/>
      </w:r>
      <w:r>
        <w:t>3.  Tampilan utama</w:t>
      </w:r>
      <w:r>
        <w:tab/>
      </w:r>
      <w:r>
        <w:fldChar w:fldCharType="begin"/>
      </w:r>
      <w:r>
        <w:instrText xml:space="preserve"> PAGEREF _Toc3629 \h </w:instrText>
      </w:r>
      <w:r>
        <w:fldChar w:fldCharType="separate"/>
      </w:r>
      <w:r>
        <w:t>6</w:t>
      </w:r>
      <w:r>
        <w:fldChar w:fldCharType="end"/>
      </w:r>
      <w:r>
        <w:fldChar w:fldCharType="end"/>
      </w:r>
    </w:p>
    <w:p w14:paraId="07275107">
      <w:pPr>
        <w:pStyle w:val="37"/>
        <w:tabs>
          <w:tab w:val="right" w:leader="dot" w:pos="8788"/>
        </w:tabs>
      </w:pPr>
      <w:r>
        <w:fldChar w:fldCharType="begin"/>
      </w:r>
      <w:r>
        <w:instrText xml:space="preserve"> HYPERLINK \l _Toc8628 </w:instrText>
      </w:r>
      <w:r>
        <w:fldChar w:fldCharType="separate"/>
      </w:r>
      <w:r>
        <w:t>4.  Rekap kehadiran</w:t>
      </w:r>
      <w:r>
        <w:tab/>
      </w:r>
      <w:r>
        <w:fldChar w:fldCharType="begin"/>
      </w:r>
      <w:r>
        <w:instrText xml:space="preserve"> PAGEREF _Toc8628 \h </w:instrText>
      </w:r>
      <w:r>
        <w:fldChar w:fldCharType="separate"/>
      </w:r>
      <w:r>
        <w:t>6</w:t>
      </w:r>
      <w:r>
        <w:fldChar w:fldCharType="end"/>
      </w:r>
      <w:r>
        <w:fldChar w:fldCharType="end"/>
      </w:r>
    </w:p>
    <w:p w14:paraId="341699F7">
      <w:pPr>
        <w:pStyle w:val="37"/>
        <w:tabs>
          <w:tab w:val="right" w:leader="dot" w:pos="8788"/>
        </w:tabs>
      </w:pPr>
      <w:r>
        <w:fldChar w:fldCharType="begin"/>
      </w:r>
      <w:r>
        <w:instrText xml:space="preserve"> HYPERLINK \l _Toc24270 </w:instrText>
      </w:r>
      <w:r>
        <w:fldChar w:fldCharType="separate"/>
      </w:r>
      <w:r>
        <w:t>5.  Mengisi kehadiran</w:t>
      </w:r>
      <w:r>
        <w:tab/>
      </w:r>
      <w:r>
        <w:fldChar w:fldCharType="begin"/>
      </w:r>
      <w:r>
        <w:instrText xml:space="preserve"> PAGEREF _Toc24270 \h </w:instrText>
      </w:r>
      <w:r>
        <w:fldChar w:fldCharType="separate"/>
      </w:r>
      <w:r>
        <w:t>7</w:t>
      </w:r>
      <w:r>
        <w:fldChar w:fldCharType="end"/>
      </w:r>
      <w:r>
        <w:fldChar w:fldCharType="end"/>
      </w:r>
    </w:p>
    <w:p w14:paraId="6F64CEA7">
      <w:pPr>
        <w:pStyle w:val="38"/>
        <w:tabs>
          <w:tab w:val="right" w:leader="dot" w:pos="8788"/>
        </w:tabs>
      </w:pPr>
      <w:r>
        <w:fldChar w:fldCharType="begin"/>
      </w:r>
      <w:r>
        <w:instrText xml:space="preserve"> HYPERLINK \l _Toc17503 </w:instrText>
      </w:r>
      <w:r>
        <w:fldChar w:fldCharType="separate"/>
      </w:r>
      <w:r>
        <w:t>5.1  Memperbaiki kehadiran</w:t>
      </w:r>
      <w:r>
        <w:tab/>
      </w:r>
      <w:r>
        <w:fldChar w:fldCharType="begin"/>
      </w:r>
      <w:r>
        <w:instrText xml:space="preserve"> PAGEREF _Toc17503 \h </w:instrText>
      </w:r>
      <w:r>
        <w:fldChar w:fldCharType="separate"/>
      </w:r>
      <w:r>
        <w:t>8</w:t>
      </w:r>
      <w:r>
        <w:fldChar w:fldCharType="end"/>
      </w:r>
      <w:r>
        <w:fldChar w:fldCharType="end"/>
      </w:r>
    </w:p>
    <w:p w14:paraId="07CC8739">
      <w:pPr>
        <w:pStyle w:val="38"/>
        <w:tabs>
          <w:tab w:val="right" w:leader="dot" w:pos="8788"/>
        </w:tabs>
      </w:pPr>
      <w:r>
        <w:fldChar w:fldCharType="begin"/>
      </w:r>
      <w:r>
        <w:instrText xml:space="preserve"> HYPERLINK \l _Toc28991 </w:instrText>
      </w:r>
      <w:r>
        <w:fldChar w:fldCharType="separate"/>
      </w:r>
      <w:r>
        <w:t>5.2  Daftar peserta kosong</w:t>
      </w:r>
      <w:r>
        <w:tab/>
      </w:r>
      <w:r>
        <w:fldChar w:fldCharType="begin"/>
      </w:r>
      <w:r>
        <w:instrText xml:space="preserve"> PAGEREF _Toc28991 \h </w:instrText>
      </w:r>
      <w:r>
        <w:fldChar w:fldCharType="separate"/>
      </w:r>
      <w:r>
        <w:t>8</w:t>
      </w:r>
      <w:r>
        <w:fldChar w:fldCharType="end"/>
      </w:r>
      <w:r>
        <w:fldChar w:fldCharType="end"/>
      </w:r>
    </w:p>
    <w:p w14:paraId="10755F60">
      <w:pPr>
        <w:pStyle w:val="37"/>
        <w:tabs>
          <w:tab w:val="right" w:leader="dot" w:pos="8788"/>
        </w:tabs>
      </w:pPr>
      <w:r>
        <w:fldChar w:fldCharType="begin"/>
      </w:r>
      <w:r>
        <w:instrText xml:space="preserve"> HYPERLINK \l _Toc30040 </w:instrText>
      </w:r>
      <w:r>
        <w:fldChar w:fldCharType="separate"/>
      </w:r>
      <w:r>
        <w:t>6.  Mengelola mahasiswa</w:t>
      </w:r>
      <w:r>
        <w:tab/>
      </w:r>
      <w:r>
        <w:fldChar w:fldCharType="begin"/>
      </w:r>
      <w:r>
        <w:instrText xml:space="preserve"> PAGEREF _Toc30040 \h </w:instrText>
      </w:r>
      <w:r>
        <w:fldChar w:fldCharType="separate"/>
      </w:r>
      <w:r>
        <w:t>9</w:t>
      </w:r>
      <w:r>
        <w:fldChar w:fldCharType="end"/>
      </w:r>
      <w:r>
        <w:fldChar w:fldCharType="end"/>
      </w:r>
    </w:p>
    <w:p w14:paraId="73B22505">
      <w:pPr>
        <w:pStyle w:val="38"/>
        <w:tabs>
          <w:tab w:val="right" w:leader="dot" w:pos="8788"/>
        </w:tabs>
      </w:pPr>
      <w:r>
        <w:fldChar w:fldCharType="begin"/>
      </w:r>
      <w:r>
        <w:instrText xml:space="preserve"> HYPERLINK \l _Toc7824 </w:instrText>
      </w:r>
      <w:r>
        <w:fldChar w:fldCharType="separate"/>
      </w:r>
      <w:r>
        <w:t>6.1  Mencari mahasiswa</w:t>
      </w:r>
      <w:r>
        <w:tab/>
      </w:r>
      <w:r>
        <w:fldChar w:fldCharType="begin"/>
      </w:r>
      <w:r>
        <w:instrText xml:space="preserve"> PAGEREF _Toc7824 \h </w:instrText>
      </w:r>
      <w:r>
        <w:fldChar w:fldCharType="separate"/>
      </w:r>
      <w:r>
        <w:t>9</w:t>
      </w:r>
      <w:r>
        <w:fldChar w:fldCharType="end"/>
      </w:r>
      <w:r>
        <w:fldChar w:fldCharType="end"/>
      </w:r>
    </w:p>
    <w:p w14:paraId="52A8B656">
      <w:pPr>
        <w:pStyle w:val="38"/>
        <w:tabs>
          <w:tab w:val="right" w:leader="dot" w:pos="8788"/>
        </w:tabs>
      </w:pPr>
      <w:r>
        <w:fldChar w:fldCharType="begin"/>
      </w:r>
      <w:r>
        <w:instrText xml:space="preserve"> HYPERLINK \l _Toc16720 </w:instrText>
      </w:r>
      <w:r>
        <w:fldChar w:fldCharType="separate"/>
      </w:r>
      <w:r>
        <w:t>6.2  Mendaftarkan mahasiswa ke mata kuliah</w:t>
      </w:r>
      <w:r>
        <w:tab/>
      </w:r>
      <w:r>
        <w:fldChar w:fldCharType="begin"/>
      </w:r>
      <w:r>
        <w:instrText xml:space="preserve"> PAGEREF _Toc16720 \h </w:instrText>
      </w:r>
      <w:r>
        <w:fldChar w:fldCharType="separate"/>
      </w:r>
      <w:r>
        <w:t>9</w:t>
      </w:r>
      <w:r>
        <w:fldChar w:fldCharType="end"/>
      </w:r>
      <w:r>
        <w:fldChar w:fldCharType="end"/>
      </w:r>
    </w:p>
    <w:p w14:paraId="65753672">
      <w:pPr>
        <w:pStyle w:val="38"/>
        <w:tabs>
          <w:tab w:val="right" w:leader="dot" w:pos="8788"/>
        </w:tabs>
      </w:pPr>
      <w:r>
        <w:fldChar w:fldCharType="begin"/>
      </w:r>
      <w:r>
        <w:instrText xml:space="preserve"> HYPERLINK \l _Toc265 </w:instrText>
      </w:r>
      <w:r>
        <w:fldChar w:fldCharType="separate"/>
      </w:r>
      <w:r>
        <w:t>6.3  Menambah mahasiswa baru</w:t>
      </w:r>
      <w:r>
        <w:tab/>
      </w:r>
      <w:r>
        <w:fldChar w:fldCharType="begin"/>
      </w:r>
      <w:r>
        <w:instrText xml:space="preserve"> PAGEREF _Toc265 \h </w:instrText>
      </w:r>
      <w:r>
        <w:fldChar w:fldCharType="separate"/>
      </w:r>
      <w:r>
        <w:t>10</w:t>
      </w:r>
      <w:r>
        <w:fldChar w:fldCharType="end"/>
      </w:r>
      <w:r>
        <w:fldChar w:fldCharType="end"/>
      </w:r>
    </w:p>
    <w:p w14:paraId="06141164">
      <w:pPr>
        <w:pStyle w:val="37"/>
        <w:tabs>
          <w:tab w:val="right" w:leader="dot" w:pos="8788"/>
        </w:tabs>
      </w:pPr>
      <w:r>
        <w:fldChar w:fldCharType="begin"/>
      </w:r>
      <w:r>
        <w:instrText xml:space="preserve"> HYPERLINK \l _Toc94 </w:instrText>
      </w:r>
      <w:r>
        <w:fldChar w:fldCharType="separate"/>
      </w:r>
      <w:r>
        <w:t>7.  Laporan praktikum</w:t>
      </w:r>
      <w:r>
        <w:tab/>
      </w:r>
      <w:r>
        <w:fldChar w:fldCharType="begin"/>
      </w:r>
      <w:r>
        <w:instrText xml:space="preserve"> PAGEREF _Toc94 \h </w:instrText>
      </w:r>
      <w:r>
        <w:fldChar w:fldCharType="separate"/>
      </w:r>
      <w:r>
        <w:t>10</w:t>
      </w:r>
      <w:r>
        <w:fldChar w:fldCharType="end"/>
      </w:r>
      <w:r>
        <w:fldChar w:fldCharType="end"/>
      </w:r>
    </w:p>
    <w:p w14:paraId="75839C32">
      <w:pPr>
        <w:pStyle w:val="38"/>
        <w:tabs>
          <w:tab w:val="right" w:leader="dot" w:pos="8788"/>
        </w:tabs>
      </w:pPr>
      <w:r>
        <w:fldChar w:fldCharType="begin"/>
      </w:r>
      <w:r>
        <w:instrText xml:space="preserve"> HYPERLINK \l _Toc25489 </w:instrText>
      </w:r>
      <w:r>
        <w:fldChar w:fldCharType="separate"/>
      </w:r>
      <w:r>
        <w:t>7.1  Mengunggah laporan</w:t>
      </w:r>
      <w:r>
        <w:tab/>
      </w:r>
      <w:r>
        <w:fldChar w:fldCharType="begin"/>
      </w:r>
      <w:r>
        <w:instrText xml:space="preserve"> PAGEREF _Toc25489 \h </w:instrText>
      </w:r>
      <w:r>
        <w:fldChar w:fldCharType="separate"/>
      </w:r>
      <w:r>
        <w:t>10</w:t>
      </w:r>
      <w:r>
        <w:fldChar w:fldCharType="end"/>
      </w:r>
      <w:r>
        <w:fldChar w:fldCharType="end"/>
      </w:r>
    </w:p>
    <w:p w14:paraId="69BDF03D">
      <w:pPr>
        <w:pStyle w:val="38"/>
        <w:tabs>
          <w:tab w:val="right" w:leader="dot" w:pos="8788"/>
        </w:tabs>
      </w:pPr>
      <w:r>
        <w:fldChar w:fldCharType="begin"/>
      </w:r>
      <w:r>
        <w:instrText xml:space="preserve"> HYPERLINK \l _Toc82 </w:instrText>
      </w:r>
      <w:r>
        <w:fldChar w:fldCharType="separate"/>
      </w:r>
      <w:r>
        <w:t>7.2  Mengunduh laporan</w:t>
      </w:r>
      <w:r>
        <w:tab/>
      </w:r>
      <w:r>
        <w:fldChar w:fldCharType="begin"/>
      </w:r>
      <w:r>
        <w:instrText xml:space="preserve"> PAGEREF _Toc82 \h </w:instrText>
      </w:r>
      <w:r>
        <w:fldChar w:fldCharType="separate"/>
      </w:r>
      <w:r>
        <w:t>11</w:t>
      </w:r>
      <w:r>
        <w:fldChar w:fldCharType="end"/>
      </w:r>
      <w:r>
        <w:fldChar w:fldCharType="end"/>
      </w:r>
    </w:p>
    <w:p w14:paraId="6FA41797">
      <w:pPr>
        <w:pStyle w:val="38"/>
        <w:tabs>
          <w:tab w:val="right" w:leader="dot" w:pos="8788"/>
        </w:tabs>
      </w:pPr>
      <w:r>
        <w:fldChar w:fldCharType="begin"/>
      </w:r>
      <w:r>
        <w:instrText xml:space="preserve"> HYPERLINK \l _Toc22832 </w:instrText>
      </w:r>
      <w:r>
        <w:fldChar w:fldCharType="separate"/>
      </w:r>
      <w:r>
        <w:t>7.3  Memberi nilai</w:t>
      </w:r>
      <w:r>
        <w:tab/>
      </w:r>
      <w:r>
        <w:fldChar w:fldCharType="begin"/>
      </w:r>
      <w:r>
        <w:instrText xml:space="preserve"> PAGEREF _Toc22832 \h </w:instrText>
      </w:r>
      <w:r>
        <w:fldChar w:fldCharType="separate"/>
      </w:r>
      <w:r>
        <w:t>11</w:t>
      </w:r>
      <w:r>
        <w:fldChar w:fldCharType="end"/>
      </w:r>
      <w:r>
        <w:fldChar w:fldCharType="end"/>
      </w:r>
    </w:p>
    <w:p w14:paraId="4559DCB4">
      <w:pPr>
        <w:pStyle w:val="37"/>
        <w:tabs>
          <w:tab w:val="right" w:leader="dot" w:pos="8788"/>
        </w:tabs>
      </w:pPr>
      <w:r>
        <w:fldChar w:fldCharType="begin"/>
      </w:r>
      <w:r>
        <w:instrText xml:space="preserve"> HYPERLINK \l _Toc31400 </w:instrText>
      </w:r>
      <w:r>
        <w:fldChar w:fldCharType="separate"/>
      </w:r>
      <w:r>
        <w:t>8.  Menu Kelola (koordinator)</w:t>
      </w:r>
      <w:r>
        <w:tab/>
      </w:r>
      <w:r>
        <w:fldChar w:fldCharType="begin"/>
      </w:r>
      <w:r>
        <w:instrText xml:space="preserve"> PAGEREF _Toc31400 \h </w:instrText>
      </w:r>
      <w:r>
        <w:fldChar w:fldCharType="separate"/>
      </w:r>
      <w:r>
        <w:t>11</w:t>
      </w:r>
      <w:r>
        <w:fldChar w:fldCharType="end"/>
      </w:r>
      <w:r>
        <w:fldChar w:fldCharType="end"/>
      </w:r>
    </w:p>
    <w:p w14:paraId="699ECB1A">
      <w:pPr>
        <w:pStyle w:val="38"/>
        <w:tabs>
          <w:tab w:val="right" w:leader="dot" w:pos="8788"/>
        </w:tabs>
      </w:pPr>
      <w:r>
        <w:fldChar w:fldCharType="begin"/>
      </w:r>
      <w:r>
        <w:instrText xml:space="preserve"> HYPERLINK \l _Toc9659 </w:instrText>
      </w:r>
      <w:r>
        <w:fldChar w:fldCharType="separate"/>
      </w:r>
      <w:r>
        <w:t>8.1  Membuat mata kuliah</w:t>
      </w:r>
      <w:r>
        <w:tab/>
      </w:r>
      <w:r>
        <w:fldChar w:fldCharType="begin"/>
      </w:r>
      <w:r>
        <w:instrText xml:space="preserve"> PAGEREF _Toc9659 \h </w:instrText>
      </w:r>
      <w:r>
        <w:fldChar w:fldCharType="separate"/>
      </w:r>
      <w:r>
        <w:t>12</w:t>
      </w:r>
      <w:r>
        <w:fldChar w:fldCharType="end"/>
      </w:r>
      <w:r>
        <w:fldChar w:fldCharType="end"/>
      </w:r>
    </w:p>
    <w:p w14:paraId="6D2854C8">
      <w:pPr>
        <w:pStyle w:val="38"/>
        <w:tabs>
          <w:tab w:val="right" w:leader="dot" w:pos="8788"/>
        </w:tabs>
      </w:pPr>
      <w:r>
        <w:fldChar w:fldCharType="begin"/>
      </w:r>
      <w:r>
        <w:instrText xml:space="preserve"> HYPERLINK \l _Toc31484 </w:instrText>
      </w:r>
      <w:r>
        <w:fldChar w:fldCharType="separate"/>
      </w:r>
      <w:r>
        <w:t>8.2  Membuat sesi</w:t>
      </w:r>
      <w:r>
        <w:tab/>
      </w:r>
      <w:r>
        <w:fldChar w:fldCharType="begin"/>
      </w:r>
      <w:r>
        <w:instrText xml:space="preserve"> PAGEREF _Toc31484 \h </w:instrText>
      </w:r>
      <w:r>
        <w:fldChar w:fldCharType="separate"/>
      </w:r>
      <w:r>
        <w:t>12</w:t>
      </w:r>
      <w:r>
        <w:fldChar w:fldCharType="end"/>
      </w:r>
      <w:r>
        <w:fldChar w:fldCharType="end"/>
      </w:r>
    </w:p>
    <w:p w14:paraId="6EA7AE82">
      <w:pPr>
        <w:pStyle w:val="38"/>
        <w:tabs>
          <w:tab w:val="right" w:leader="dot" w:pos="8788"/>
        </w:tabs>
      </w:pPr>
      <w:r>
        <w:fldChar w:fldCharType="begin"/>
      </w:r>
      <w:r>
        <w:instrText xml:space="preserve"> HYPERLINK \l _Toc10491 </w:instrText>
      </w:r>
      <w:r>
        <w:fldChar w:fldCharType="separate"/>
      </w:r>
      <w:r>
        <w:t>8.3  Membuat akun staf</w:t>
      </w:r>
      <w:r>
        <w:tab/>
      </w:r>
      <w:r>
        <w:fldChar w:fldCharType="begin"/>
      </w:r>
      <w:r>
        <w:instrText xml:space="preserve"> PAGEREF _Toc10491 \h </w:instrText>
      </w:r>
      <w:r>
        <w:fldChar w:fldCharType="separate"/>
      </w:r>
      <w:r>
        <w:t>12</w:t>
      </w:r>
      <w:r>
        <w:fldChar w:fldCharType="end"/>
      </w:r>
      <w:r>
        <w:fldChar w:fldCharType="end"/>
      </w:r>
    </w:p>
    <w:p w14:paraId="3382B37A">
      <w:pPr>
        <w:pStyle w:val="37"/>
        <w:tabs>
          <w:tab w:val="right" w:leader="dot" w:pos="8788"/>
        </w:tabs>
      </w:pPr>
      <w:r>
        <w:fldChar w:fldCharType="begin"/>
      </w:r>
      <w:r>
        <w:instrText xml:space="preserve"> HYPERLINK \l _Toc16940 </w:instrText>
      </w:r>
      <w:r>
        <w:fldChar w:fldCharType="separate"/>
      </w:r>
      <w:r>
        <w:t>9.  Jika terjadi masalah</w:t>
      </w:r>
      <w:r>
        <w:tab/>
      </w:r>
      <w:r>
        <w:fldChar w:fldCharType="begin"/>
      </w:r>
      <w:r>
        <w:instrText xml:space="preserve"> PAGEREF _Toc16940 \h </w:instrText>
      </w:r>
      <w:r>
        <w:fldChar w:fldCharType="separate"/>
      </w:r>
      <w:r>
        <w:t>12</w:t>
      </w:r>
      <w:r>
        <w:fldChar w:fldCharType="end"/>
      </w:r>
      <w:r>
        <w:fldChar w:fldCharType="end"/>
      </w:r>
    </w:p>
    <w:p w14:paraId="7DF2077F">
      <w:pPr>
        <w:pStyle w:val="38"/>
        <w:tabs>
          <w:tab w:val="right" w:leader="dot" w:pos="8788"/>
        </w:tabs>
      </w:pPr>
      <w:r>
        <w:fldChar w:fldCharType="begin"/>
      </w:r>
      <w:r>
        <w:instrText xml:space="preserve"> HYPERLINK \l _Toc18364 </w:instrText>
      </w:r>
      <w:r>
        <w:fldChar w:fldCharType="separate"/>
      </w:r>
      <w:r>
        <w:t>9.1  Cara melapor</w:t>
      </w:r>
      <w:r>
        <w:tab/>
      </w:r>
      <w:r>
        <w:fldChar w:fldCharType="begin"/>
      </w:r>
      <w:r>
        <w:instrText xml:space="preserve"> PAGEREF _Toc18364 \h </w:instrText>
      </w:r>
      <w:r>
        <w:fldChar w:fldCharType="separate"/>
      </w:r>
      <w:r>
        <w:t>13</w:t>
      </w:r>
      <w:r>
        <w:fldChar w:fldCharType="end"/>
      </w:r>
      <w:r>
        <w:fldChar w:fldCharType="end"/>
      </w:r>
    </w:p>
    <w:p w14:paraId="5687B925">
      <w:pPr>
        <w:pStyle w:val="37"/>
        <w:tabs>
          <w:tab w:val="right" w:leader="dot" w:pos="8788"/>
        </w:tabs>
      </w:pPr>
      <w:r>
        <w:fldChar w:fldCharType="begin"/>
      </w:r>
      <w:r>
        <w:instrText xml:space="preserve"> HYPERLINK \l _Toc21394 </w:instrText>
      </w:r>
      <w:r>
        <w:fldChar w:fldCharType="separate"/>
      </w:r>
      <w:r>
        <w:t>10.  Lampiran: memakai API</w:t>
      </w:r>
      <w:r>
        <w:tab/>
      </w:r>
      <w:r>
        <w:fldChar w:fldCharType="begin"/>
      </w:r>
      <w:r>
        <w:instrText xml:space="preserve"> PAGEREF _Toc21394 \h </w:instrText>
      </w:r>
      <w:r>
        <w:fldChar w:fldCharType="separate"/>
      </w:r>
      <w:r>
        <w:t>13</w:t>
      </w:r>
      <w:r>
        <w:fldChar w:fldCharType="end"/>
      </w:r>
      <w:r>
        <w:fldChar w:fldCharType="end"/>
      </w:r>
    </w:p>
    <w:p w14:paraId="2883714B">
      <w:r>
        <w:fldChar w:fldCharType="end"/>
      </w:r>
    </w:p>
    <w:p w14:paraId="01CC686D">
      <w:r>
        <w:br w:type="page"/>
      </w:r>
    </w:p>
    <w:p w14:paraId="6713FB79">
      <w:pPr>
        <w:pStyle w:val="2"/>
      </w:pPr>
      <w:bookmarkStart w:id="0" w:name="_Toc19470"/>
      <w:r>
        <w:t>1.  Mengenal LabTrack</w:t>
      </w:r>
      <w:bookmarkEnd w:id="0"/>
    </w:p>
    <w:p w14:paraId="064A41BE">
      <w:pPr>
        <w:jc w:val="both"/>
      </w:pPr>
      <w:r>
        <w:t>LabTrack membantu laboratorium mencatat kehadiran praktikum, mengumpulkan laporan PDF mahasiswa, dan memberi nilai dari satu tempat. Data tersimpan di server Google Cloud, jadi Anda bisa membukanya dari komputer laboratorium, laptop pribadi, atau ponsel selama ada koneksi internet.</w:t>
      </w:r>
    </w:p>
    <w:p w14:paraId="6A1154DF">
      <w:pPr>
        <w:jc w:val="both"/>
      </w:pPr>
      <w:r>
        <w:t>Manual ini ditulis untuk dua jenis pengguna:</w:t>
      </w:r>
    </w:p>
    <w:p w14:paraId="1DBC2A51">
      <w:pPr>
        <w:pStyle w:val="23"/>
        <w:spacing w:after="60"/>
      </w:pPr>
      <w:r>
        <w:rPr>
          <w:b/>
        </w:rPr>
        <w:t>Asisten praktikum</w:t>
      </w:r>
      <w:r>
        <w:t>, yang mengisi kehadiran setiap sesi, mendaftarkan mahasiswa, mengunggah laporan, dan memberi nilai.</w:t>
      </w:r>
    </w:p>
    <w:p w14:paraId="2E740C1C">
      <w:pPr>
        <w:pStyle w:val="23"/>
        <w:spacing w:after="60"/>
      </w:pPr>
      <w:r>
        <w:rPr>
          <w:b/>
        </w:rPr>
        <w:t>Koordinator laboratorium</w:t>
      </w:r>
      <w:r>
        <w:t>, yang selain bisa melakukan semua tugas asisten juga membuat mata kuliah, jadwal sesi, dan akun asisten.</w:t>
      </w:r>
    </w:p>
    <w:p w14:paraId="1CFD7FF6">
      <w:pPr>
        <w:jc w:val="both"/>
      </w:pPr>
      <w:r>
        <w:t>Mahasiswa tidak punya akun di LabTrack. Laporan mahasiswa diunggah oleh asisten.</w:t>
      </w:r>
    </w:p>
    <w:p w14:paraId="550D6321">
      <w:pPr>
        <w:keepNext/>
        <w:jc w:val="center"/>
      </w:pPr>
      <w:r>
        <w:rPr>
          <w:b/>
          <w:sz w:val="19"/>
        </w:rPr>
        <w:t xml:space="preserve">Tabel 1. </w:t>
      </w:r>
      <w:r>
        <w:rPr>
          <w:sz w:val="19"/>
        </w:rPr>
        <w:t>Apa yang bisa dilakukan setiap peran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2"/>
        <w:gridCol w:w="1622"/>
        <w:gridCol w:w="2334"/>
      </w:tblGrid>
      <w:tr w14:paraId="1BA6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32" w:type="dxa"/>
            <w:shd w:val="clear" w:color="auto" w:fill="0D4F5C"/>
          </w:tcPr>
          <w:p w14:paraId="57506894">
            <w:pPr>
              <w:spacing w:after="40" w:line="240" w:lineRule="auto"/>
            </w:pPr>
            <w:r>
              <w:rPr>
                <w:b/>
                <w:color w:val="FFFFFF"/>
                <w:sz w:val="19"/>
              </w:rPr>
              <w:t>Kegiatan</w:t>
            </w:r>
          </w:p>
        </w:tc>
        <w:tc>
          <w:tcPr>
            <w:tcW w:w="1622" w:type="dxa"/>
            <w:shd w:val="clear" w:color="auto" w:fill="0D4F5C"/>
          </w:tcPr>
          <w:p w14:paraId="1C06447D">
            <w:pPr>
              <w:spacing w:after="40" w:line="240" w:lineRule="auto"/>
            </w:pPr>
            <w:r>
              <w:rPr>
                <w:b/>
                <w:color w:val="FFFFFF"/>
                <w:sz w:val="19"/>
              </w:rPr>
              <w:t>Asisten</w:t>
            </w:r>
          </w:p>
        </w:tc>
        <w:tc>
          <w:tcPr>
            <w:tcW w:w="2334" w:type="dxa"/>
            <w:shd w:val="clear" w:color="auto" w:fill="0D4F5C"/>
          </w:tcPr>
          <w:p w14:paraId="4F845643">
            <w:pPr>
              <w:spacing w:after="40" w:line="240" w:lineRule="auto"/>
            </w:pPr>
            <w:r>
              <w:rPr>
                <w:b/>
                <w:color w:val="FFFFFF"/>
                <w:sz w:val="19"/>
              </w:rPr>
              <w:t>Koordinator</w:t>
            </w:r>
          </w:p>
        </w:tc>
      </w:tr>
      <w:tr w14:paraId="30F4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tcPr>
          <w:p w14:paraId="0FCBB445">
            <w:pPr>
              <w:spacing w:after="40" w:line="240" w:lineRule="auto"/>
            </w:pPr>
            <w:r>
              <w:rPr>
                <w:sz w:val="19"/>
              </w:rPr>
              <w:t>Melihat rekap kehadiran</w:t>
            </w:r>
          </w:p>
        </w:tc>
        <w:tc>
          <w:tcPr>
            <w:tcW w:w="1622" w:type="dxa"/>
          </w:tcPr>
          <w:p w14:paraId="5D9BF5EC">
            <w:pPr>
              <w:spacing w:after="40" w:line="240" w:lineRule="auto"/>
            </w:pPr>
            <w:r>
              <w:rPr>
                <w:sz w:val="19"/>
              </w:rPr>
              <w:t>Ya</w:t>
            </w:r>
          </w:p>
        </w:tc>
        <w:tc>
          <w:tcPr>
            <w:tcW w:w="2334" w:type="dxa"/>
          </w:tcPr>
          <w:p w14:paraId="7CDA83A0">
            <w:pPr>
              <w:spacing w:after="40" w:line="240" w:lineRule="auto"/>
            </w:pPr>
            <w:r>
              <w:rPr>
                <w:sz w:val="19"/>
              </w:rPr>
              <w:t>Ya</w:t>
            </w:r>
          </w:p>
        </w:tc>
      </w:tr>
      <w:tr w14:paraId="7E28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shd w:val="clear" w:color="auto" w:fill="F2F6F6"/>
          </w:tcPr>
          <w:p w14:paraId="653D3CC5">
            <w:pPr>
              <w:spacing w:after="40" w:line="240" w:lineRule="auto"/>
            </w:pPr>
            <w:r>
              <w:rPr>
                <w:sz w:val="19"/>
              </w:rPr>
              <w:t>Mengisi dan memperbaiki kehadiran</w:t>
            </w:r>
          </w:p>
        </w:tc>
        <w:tc>
          <w:tcPr>
            <w:tcW w:w="1622" w:type="dxa"/>
            <w:shd w:val="clear" w:color="auto" w:fill="F2F6F6"/>
          </w:tcPr>
          <w:p w14:paraId="5BE32F7C">
            <w:pPr>
              <w:spacing w:after="40" w:line="240" w:lineRule="auto"/>
            </w:pPr>
            <w:r>
              <w:rPr>
                <w:sz w:val="19"/>
              </w:rPr>
              <w:t>Ya</w:t>
            </w:r>
          </w:p>
        </w:tc>
        <w:tc>
          <w:tcPr>
            <w:tcW w:w="2334" w:type="dxa"/>
            <w:shd w:val="clear" w:color="auto" w:fill="F2F6F6"/>
          </w:tcPr>
          <w:p w14:paraId="08A8E9CD">
            <w:pPr>
              <w:spacing w:after="40" w:line="240" w:lineRule="auto"/>
            </w:pPr>
            <w:r>
              <w:rPr>
                <w:sz w:val="19"/>
              </w:rPr>
              <w:t>Ya</w:t>
            </w:r>
          </w:p>
        </w:tc>
      </w:tr>
      <w:tr w14:paraId="2304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tcPr>
          <w:p w14:paraId="51AF250F">
            <w:pPr>
              <w:spacing w:after="40" w:line="240" w:lineRule="auto"/>
            </w:pPr>
            <w:r>
              <w:rPr>
                <w:sz w:val="19"/>
              </w:rPr>
              <w:t>Menambah dan mencari mahasiswa</w:t>
            </w:r>
          </w:p>
        </w:tc>
        <w:tc>
          <w:tcPr>
            <w:tcW w:w="1622" w:type="dxa"/>
          </w:tcPr>
          <w:p w14:paraId="7F932FF2">
            <w:pPr>
              <w:spacing w:after="40" w:line="240" w:lineRule="auto"/>
            </w:pPr>
            <w:r>
              <w:rPr>
                <w:sz w:val="19"/>
              </w:rPr>
              <w:t>Ya</w:t>
            </w:r>
          </w:p>
        </w:tc>
        <w:tc>
          <w:tcPr>
            <w:tcW w:w="2334" w:type="dxa"/>
          </w:tcPr>
          <w:p w14:paraId="182A7B82">
            <w:pPr>
              <w:spacing w:after="40" w:line="240" w:lineRule="auto"/>
            </w:pPr>
            <w:r>
              <w:rPr>
                <w:sz w:val="19"/>
              </w:rPr>
              <w:t>Ya</w:t>
            </w:r>
          </w:p>
        </w:tc>
      </w:tr>
      <w:tr w14:paraId="0E34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shd w:val="clear" w:color="auto" w:fill="F2F6F6"/>
          </w:tcPr>
          <w:p w14:paraId="32A2C6CB">
            <w:pPr>
              <w:spacing w:after="40" w:line="240" w:lineRule="auto"/>
            </w:pPr>
            <w:r>
              <w:rPr>
                <w:sz w:val="19"/>
              </w:rPr>
              <w:t>Mendaftarkan mahasiswa ke mata kuliah</w:t>
            </w:r>
          </w:p>
        </w:tc>
        <w:tc>
          <w:tcPr>
            <w:tcW w:w="1622" w:type="dxa"/>
            <w:shd w:val="clear" w:color="auto" w:fill="F2F6F6"/>
          </w:tcPr>
          <w:p w14:paraId="3617630F">
            <w:pPr>
              <w:spacing w:after="40" w:line="240" w:lineRule="auto"/>
            </w:pPr>
            <w:r>
              <w:rPr>
                <w:sz w:val="19"/>
              </w:rPr>
              <w:t>Ya</w:t>
            </w:r>
          </w:p>
        </w:tc>
        <w:tc>
          <w:tcPr>
            <w:tcW w:w="2334" w:type="dxa"/>
            <w:shd w:val="clear" w:color="auto" w:fill="F2F6F6"/>
          </w:tcPr>
          <w:p w14:paraId="51F04F8A">
            <w:pPr>
              <w:spacing w:after="40" w:line="240" w:lineRule="auto"/>
            </w:pPr>
            <w:r>
              <w:rPr>
                <w:sz w:val="19"/>
              </w:rPr>
              <w:t>Ya</w:t>
            </w:r>
          </w:p>
        </w:tc>
      </w:tr>
      <w:tr w14:paraId="48A0A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tcPr>
          <w:p w14:paraId="3DD6D808">
            <w:pPr>
              <w:spacing w:after="40" w:line="240" w:lineRule="auto"/>
            </w:pPr>
            <w:r>
              <w:rPr>
                <w:sz w:val="19"/>
              </w:rPr>
              <w:t>Mengunggah, mengunduh, dan menilai laporan</w:t>
            </w:r>
          </w:p>
        </w:tc>
        <w:tc>
          <w:tcPr>
            <w:tcW w:w="1622" w:type="dxa"/>
          </w:tcPr>
          <w:p w14:paraId="23308415">
            <w:pPr>
              <w:spacing w:after="40" w:line="240" w:lineRule="auto"/>
            </w:pPr>
            <w:r>
              <w:rPr>
                <w:sz w:val="19"/>
              </w:rPr>
              <w:t>Ya</w:t>
            </w:r>
          </w:p>
        </w:tc>
        <w:tc>
          <w:tcPr>
            <w:tcW w:w="2334" w:type="dxa"/>
          </w:tcPr>
          <w:p w14:paraId="47DF2033">
            <w:pPr>
              <w:spacing w:after="40" w:line="240" w:lineRule="auto"/>
            </w:pPr>
            <w:r>
              <w:rPr>
                <w:sz w:val="19"/>
              </w:rPr>
              <w:t>Ya</w:t>
            </w:r>
          </w:p>
        </w:tc>
      </w:tr>
      <w:tr w14:paraId="7BCB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shd w:val="clear" w:color="auto" w:fill="F2F6F6"/>
          </w:tcPr>
          <w:p w14:paraId="5CD601F7">
            <w:pPr>
              <w:spacing w:after="40" w:line="240" w:lineRule="auto"/>
            </w:pPr>
            <w:r>
              <w:rPr>
                <w:sz w:val="19"/>
              </w:rPr>
              <w:t>Menghapus data mahasiswa</w:t>
            </w:r>
          </w:p>
        </w:tc>
        <w:tc>
          <w:tcPr>
            <w:tcW w:w="1622" w:type="dxa"/>
            <w:shd w:val="clear" w:color="auto" w:fill="F2F6F6"/>
          </w:tcPr>
          <w:p w14:paraId="023B9660">
            <w:pPr>
              <w:spacing w:after="40" w:line="240" w:lineRule="auto"/>
            </w:pPr>
            <w:r>
              <w:rPr>
                <w:sz w:val="19"/>
              </w:rPr>
              <w:t>Tidak</w:t>
            </w:r>
          </w:p>
        </w:tc>
        <w:tc>
          <w:tcPr>
            <w:tcW w:w="2334" w:type="dxa"/>
            <w:shd w:val="clear" w:color="auto" w:fill="F2F6F6"/>
          </w:tcPr>
          <w:p w14:paraId="1317F49A">
            <w:pPr>
              <w:spacing w:after="40" w:line="240" w:lineRule="auto"/>
            </w:pPr>
            <w:r>
              <w:rPr>
                <w:sz w:val="19"/>
              </w:rPr>
              <w:t>Ya (lewat API)</w:t>
            </w:r>
          </w:p>
        </w:tc>
      </w:tr>
      <w:tr w14:paraId="26C1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tcPr>
          <w:p w14:paraId="7D4B0C83">
            <w:pPr>
              <w:spacing w:after="40" w:line="240" w:lineRule="auto"/>
            </w:pPr>
            <w:r>
              <w:rPr>
                <w:sz w:val="19"/>
              </w:rPr>
              <w:t>Membuat mata kuliah dan sesi</w:t>
            </w:r>
          </w:p>
        </w:tc>
        <w:tc>
          <w:tcPr>
            <w:tcW w:w="1622" w:type="dxa"/>
          </w:tcPr>
          <w:p w14:paraId="05A4A6EC">
            <w:pPr>
              <w:spacing w:after="40" w:line="240" w:lineRule="auto"/>
            </w:pPr>
            <w:r>
              <w:rPr>
                <w:sz w:val="19"/>
              </w:rPr>
              <w:t>Tidak</w:t>
            </w:r>
          </w:p>
        </w:tc>
        <w:tc>
          <w:tcPr>
            <w:tcW w:w="2334" w:type="dxa"/>
          </w:tcPr>
          <w:p w14:paraId="3B990645">
            <w:pPr>
              <w:spacing w:after="40" w:line="240" w:lineRule="auto"/>
            </w:pPr>
            <w:r>
              <w:rPr>
                <w:sz w:val="19"/>
              </w:rPr>
              <w:t>Ya</w:t>
            </w:r>
          </w:p>
        </w:tc>
      </w:tr>
      <w:tr w14:paraId="24BC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2" w:type="dxa"/>
            <w:shd w:val="clear" w:color="auto" w:fill="F2F6F6"/>
          </w:tcPr>
          <w:p w14:paraId="6F2AC7D2">
            <w:pPr>
              <w:spacing w:after="40" w:line="240" w:lineRule="auto"/>
            </w:pPr>
            <w:r>
              <w:rPr>
                <w:sz w:val="19"/>
              </w:rPr>
              <w:t>Membuat akun staf</w:t>
            </w:r>
          </w:p>
        </w:tc>
        <w:tc>
          <w:tcPr>
            <w:tcW w:w="1622" w:type="dxa"/>
            <w:shd w:val="clear" w:color="auto" w:fill="F2F6F6"/>
          </w:tcPr>
          <w:p w14:paraId="74AC352E">
            <w:pPr>
              <w:spacing w:after="40" w:line="240" w:lineRule="auto"/>
            </w:pPr>
            <w:r>
              <w:rPr>
                <w:sz w:val="19"/>
              </w:rPr>
              <w:t>Tidak</w:t>
            </w:r>
          </w:p>
        </w:tc>
        <w:tc>
          <w:tcPr>
            <w:tcW w:w="2334" w:type="dxa"/>
            <w:shd w:val="clear" w:color="auto" w:fill="F2F6F6"/>
          </w:tcPr>
          <w:p w14:paraId="300C808F">
            <w:pPr>
              <w:spacing w:after="40" w:line="240" w:lineRule="auto"/>
            </w:pPr>
            <w:r>
              <w:rPr>
                <w:sz w:val="19"/>
              </w:rPr>
              <w:t>Ya</w:t>
            </w:r>
          </w:p>
        </w:tc>
      </w:tr>
    </w:tbl>
    <w:p w14:paraId="028A3C72">
      <w:pPr>
        <w:spacing w:after="40"/>
      </w:pPr>
    </w:p>
    <w:p w14:paraId="44918D6F">
      <w:pPr>
        <w:pStyle w:val="3"/>
      </w:pPr>
      <w:bookmarkStart w:id="1" w:name="_Toc24403"/>
      <w:r>
        <w:t>1.1  Yang Anda perlukan</w:t>
      </w:r>
      <w:bookmarkEnd w:id="1"/>
    </w:p>
    <w:p w14:paraId="2D90C91E">
      <w:pPr>
        <w:pStyle w:val="23"/>
        <w:spacing w:after="60"/>
      </w:pPr>
      <w:r>
        <w:t>Peramban versi terbaru: Microsoft Edge, Google Chrome, Firefox, atau Safari.</w:t>
      </w:r>
    </w:p>
    <w:p w14:paraId="5D543791">
      <w:pPr>
        <w:pStyle w:val="23"/>
        <w:spacing w:after="60"/>
      </w:pPr>
      <w:r>
        <w:t>Akun LabTrack berupa email dan kata sandi sementara dari koordinator.</w:t>
      </w:r>
    </w:p>
    <w:p w14:paraId="6E35669D">
      <w:pPr>
        <w:pStyle w:val="23"/>
        <w:spacing w:after="60"/>
      </w:pPr>
      <w:r>
        <w:t>Untuk mengunggah laporan: berkas PDF berukuran maksimal 10 MB.</w:t>
      </w:r>
    </w:p>
    <w:p w14:paraId="71B08DE9">
      <w:pPr>
        <w:pStyle w:val="3"/>
      </w:pPr>
      <w:bookmarkStart w:id="2" w:name="_Toc26520"/>
      <w:r>
        <w:t>1.2  Istilah yang dipakai</w:t>
      </w:r>
      <w:bookmarkEnd w:id="2"/>
    </w:p>
    <w:p w14:paraId="29C59B0D">
      <w:pPr>
        <w:keepNext/>
        <w:jc w:val="center"/>
      </w:pPr>
      <w:r>
        <w:rPr>
          <w:b/>
          <w:sz w:val="19"/>
        </w:rPr>
        <w:t xml:space="preserve">Tabel 2. </w:t>
      </w:r>
      <w:r>
        <w:rPr>
          <w:sz w:val="19"/>
        </w:rPr>
        <w:t>Istilah di layar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6"/>
        <w:gridCol w:w="6482"/>
      </w:tblGrid>
      <w:tr w14:paraId="7EDF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6" w:type="dxa"/>
            <w:shd w:val="clear" w:color="auto" w:fill="0D4F5C"/>
          </w:tcPr>
          <w:p w14:paraId="087921AB">
            <w:pPr>
              <w:spacing w:after="40" w:line="240" w:lineRule="auto"/>
            </w:pPr>
            <w:r>
              <w:rPr>
                <w:b/>
                <w:color w:val="FFFFFF"/>
                <w:sz w:val="19"/>
              </w:rPr>
              <w:t>Istilah</w:t>
            </w:r>
          </w:p>
        </w:tc>
        <w:tc>
          <w:tcPr>
            <w:tcW w:w="6482" w:type="dxa"/>
            <w:shd w:val="clear" w:color="auto" w:fill="0D4F5C"/>
          </w:tcPr>
          <w:p w14:paraId="65EB0094">
            <w:pPr>
              <w:spacing w:after="40" w:line="240" w:lineRule="auto"/>
            </w:pPr>
            <w:r>
              <w:rPr>
                <w:b/>
                <w:color w:val="FFFFFF"/>
                <w:sz w:val="19"/>
              </w:rPr>
              <w:t>Arti</w:t>
            </w:r>
          </w:p>
        </w:tc>
      </w:tr>
      <w:tr w14:paraId="7AC9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6" w:type="dxa"/>
          </w:tcPr>
          <w:p w14:paraId="670A23A1">
            <w:pPr>
              <w:spacing w:after="40" w:line="240" w:lineRule="auto"/>
            </w:pPr>
            <w:r>
              <w:rPr>
                <w:sz w:val="19"/>
              </w:rPr>
              <w:t>Mata kuliah</w:t>
            </w:r>
          </w:p>
        </w:tc>
        <w:tc>
          <w:tcPr>
            <w:tcW w:w="6482" w:type="dxa"/>
          </w:tcPr>
          <w:p w14:paraId="20081349">
            <w:pPr>
              <w:spacing w:after="40" w:line="240" w:lineRule="auto"/>
            </w:pPr>
            <w:r>
              <w:rPr>
                <w:sz w:val="19"/>
              </w:rPr>
              <w:t>Mata kuliah praktikum, misalnya "Komputasi Awan". Satu mata kuliah punya beberapa sesi.</w:t>
            </w:r>
          </w:p>
        </w:tc>
      </w:tr>
      <w:tr w14:paraId="5509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6" w:type="dxa"/>
            <w:shd w:val="clear" w:color="auto" w:fill="F2F6F6"/>
          </w:tcPr>
          <w:p w14:paraId="5FFD0D00">
            <w:pPr>
              <w:spacing w:after="40" w:line="240" w:lineRule="auto"/>
            </w:pPr>
            <w:r>
              <w:rPr>
                <w:sz w:val="19"/>
              </w:rPr>
              <w:t>Sesi atau modul</w:t>
            </w:r>
          </w:p>
        </w:tc>
        <w:tc>
          <w:tcPr>
            <w:tcW w:w="6482" w:type="dxa"/>
            <w:shd w:val="clear" w:color="auto" w:fill="F2F6F6"/>
          </w:tcPr>
          <w:p w14:paraId="6F2F66EF">
            <w:pPr>
              <w:spacing w:after="40" w:line="240" w:lineRule="auto"/>
            </w:pPr>
            <w:r>
              <w:rPr>
                <w:sz w:val="19"/>
              </w:rPr>
              <w:t>Satu pertemuan praktikum dengan nomor, judul, jadwal, dan ruang.</w:t>
            </w:r>
          </w:p>
        </w:tc>
      </w:tr>
      <w:tr w14:paraId="1DFE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6" w:type="dxa"/>
          </w:tcPr>
          <w:p w14:paraId="0374A10C">
            <w:pPr>
              <w:spacing w:after="40" w:line="240" w:lineRule="auto"/>
            </w:pPr>
            <w:r>
              <w:rPr>
                <w:sz w:val="19"/>
              </w:rPr>
              <w:t>Peserta</w:t>
            </w:r>
          </w:p>
        </w:tc>
        <w:tc>
          <w:tcPr>
            <w:tcW w:w="6482" w:type="dxa"/>
          </w:tcPr>
          <w:p w14:paraId="7157DEBE">
            <w:pPr>
              <w:spacing w:after="40" w:line="240" w:lineRule="auto"/>
            </w:pPr>
            <w:r>
              <w:rPr>
                <w:sz w:val="19"/>
              </w:rPr>
              <w:t>Mahasiswa yang sudah didaftarkan ke mata kuliah tertentu.</w:t>
            </w:r>
          </w:p>
        </w:tc>
      </w:tr>
      <w:tr w14:paraId="1839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6" w:type="dxa"/>
            <w:shd w:val="clear" w:color="auto" w:fill="F2F6F6"/>
          </w:tcPr>
          <w:p w14:paraId="453F6F47">
            <w:pPr>
              <w:spacing w:after="40" w:line="240" w:lineRule="auto"/>
            </w:pPr>
            <w:r>
              <w:rPr>
                <w:sz w:val="19"/>
              </w:rPr>
              <w:t>Ambang</w:t>
            </w:r>
          </w:p>
        </w:tc>
        <w:tc>
          <w:tcPr>
            <w:tcW w:w="6482" w:type="dxa"/>
            <w:shd w:val="clear" w:color="auto" w:fill="F2F6F6"/>
          </w:tcPr>
          <w:p w14:paraId="111BEC77">
            <w:pPr>
              <w:spacing w:after="40" w:line="240" w:lineRule="auto"/>
            </w:pPr>
            <w:r>
              <w:rPr>
                <w:sz w:val="19"/>
              </w:rPr>
              <w:t>Batas persentase kehadiran minimal, bawaannya 75%.</w:t>
            </w:r>
          </w:p>
        </w:tc>
      </w:tr>
      <w:tr w14:paraId="4AF9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6" w:type="dxa"/>
          </w:tcPr>
          <w:p w14:paraId="1A2292A1">
            <w:pPr>
              <w:spacing w:after="40" w:line="240" w:lineRule="auto"/>
            </w:pPr>
            <w:r>
              <w:rPr>
                <w:sz w:val="19"/>
              </w:rPr>
              <w:t>Berisiko</w:t>
            </w:r>
          </w:p>
        </w:tc>
        <w:tc>
          <w:tcPr>
            <w:tcW w:w="6482" w:type="dxa"/>
          </w:tcPr>
          <w:p w14:paraId="572E2055">
            <w:pPr>
              <w:spacing w:after="40" w:line="240" w:lineRule="auto"/>
            </w:pPr>
            <w:r>
              <w:rPr>
                <w:sz w:val="19"/>
              </w:rPr>
              <w:t>Mahasiswa yang persentase kehadirannya di bawah ambang.</w:t>
            </w:r>
          </w:p>
        </w:tc>
      </w:tr>
      <w:tr w14:paraId="3577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6" w:type="dxa"/>
            <w:shd w:val="clear" w:color="auto" w:fill="F2F6F6"/>
          </w:tcPr>
          <w:p w14:paraId="7F9AAEA2">
            <w:pPr>
              <w:spacing w:after="40" w:line="240" w:lineRule="auto"/>
            </w:pPr>
            <w:r>
              <w:rPr>
                <w:sz w:val="19"/>
              </w:rPr>
              <w:t>Kode laporan (request_id)</w:t>
            </w:r>
          </w:p>
        </w:tc>
        <w:tc>
          <w:tcPr>
            <w:tcW w:w="6482" w:type="dxa"/>
            <w:shd w:val="clear" w:color="auto" w:fill="F2F6F6"/>
          </w:tcPr>
          <w:p w14:paraId="70BE59CC">
            <w:pPr>
              <w:spacing w:after="40" w:line="240" w:lineRule="auto"/>
            </w:pPr>
            <w:r>
              <w:rPr>
                <w:sz w:val="19"/>
              </w:rPr>
              <w:t>Kode unik yang muncul di setiap pesan galat. Sertakan kode ini saat melapor masalah.</w:t>
            </w:r>
          </w:p>
        </w:tc>
      </w:tr>
    </w:tbl>
    <w:p w14:paraId="7DE29729">
      <w:pPr>
        <w:spacing w:after="40"/>
      </w:pPr>
    </w:p>
    <w:p w14:paraId="26C588C9">
      <w:pPr>
        <w:pStyle w:val="2"/>
      </w:pPr>
      <w:bookmarkStart w:id="3" w:name="_Toc11966"/>
      <w:r>
        <w:t>2.  Masuk dan keluar</w:t>
      </w:r>
      <w:bookmarkEnd w:id="3"/>
    </w:p>
    <w:p w14:paraId="2CA9004C">
      <w:pPr>
        <w:pStyle w:val="3"/>
      </w:pPr>
      <w:bookmarkStart w:id="4" w:name="_Toc1758"/>
      <w:r>
        <w:t>2.1  Masuk ke aplikasi</w:t>
      </w:r>
      <w:bookmarkEnd w:id="4"/>
    </w:p>
    <w:p w14:paraId="29994E70">
      <w:pPr>
        <w:tabs>
          <w:tab w:val="left" w:pos="510"/>
        </w:tabs>
        <w:spacing w:after="60"/>
        <w:ind w:left="510" w:hanging="340"/>
      </w:pPr>
      <w:r>
        <w:t>1.</w:t>
      </w:r>
      <w:r>
        <w:tab/>
      </w:r>
      <w:r>
        <w:t>Buka alamat aplikasi di peramban. Anda akan langsung diarahkan ke halaman masuk.</w:t>
      </w:r>
    </w:p>
    <w:p w14:paraId="2A4A5A77">
      <w:pPr>
        <w:tabs>
          <w:tab w:val="left" w:pos="510"/>
        </w:tabs>
        <w:spacing w:after="60"/>
        <w:ind w:left="510" w:hanging="340"/>
      </w:pPr>
      <w:r>
        <w:t>2.</w:t>
      </w:r>
      <w:r>
        <w:tab/>
      </w:r>
      <w:r>
        <w:t xml:space="preserve">Isi </w:t>
      </w:r>
      <w:r>
        <w:rPr>
          <w:b/>
        </w:rPr>
        <w:t>Email</w:t>
      </w:r>
      <w:r>
        <w:t xml:space="preserve"> dan </w:t>
      </w:r>
      <w:r>
        <w:rPr>
          <w:b/>
        </w:rPr>
        <w:t>Kata sandi</w:t>
      </w:r>
      <w:r>
        <w:t>.</w:t>
      </w:r>
    </w:p>
    <w:p w14:paraId="2D6267B3">
      <w:pPr>
        <w:tabs>
          <w:tab w:val="left" w:pos="510"/>
        </w:tabs>
        <w:spacing w:after="60"/>
        <w:ind w:left="510" w:hanging="340"/>
      </w:pPr>
      <w:r>
        <w:t>3.</w:t>
      </w:r>
      <w:r>
        <w:tab/>
      </w:r>
      <w:r>
        <w:t xml:space="preserve">Klik </w:t>
      </w:r>
      <w:r>
        <w:rPr>
          <w:b/>
        </w:rPr>
        <w:t>Masuk</w:t>
      </w:r>
      <w:r>
        <w:t>.</w:t>
      </w:r>
    </w:p>
    <w:p w14:paraId="6E930DC3">
      <w:pPr>
        <w:keepNext/>
        <w:spacing w:line="240" w:lineRule="auto"/>
        <w:jc w:val="center"/>
      </w:pPr>
      <w:r>
        <w:drawing>
          <wp:inline distT="0" distB="0" distL="114300" distR="114300">
            <wp:extent cx="2699385" cy="3129280"/>
            <wp:effectExtent l="0" t="0" r="133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00000" cy="3129545"/>
                    </a:xfrm>
                    <a:prstGeom prst="rect">
                      <a:avLst/>
                    </a:prstGeom>
                  </pic:spPr>
                </pic:pic>
              </a:graphicData>
            </a:graphic>
          </wp:inline>
        </w:drawing>
      </w:r>
    </w:p>
    <w:p w14:paraId="2942BA6A">
      <w:pPr>
        <w:jc w:val="center"/>
      </w:pPr>
      <w:r>
        <w:rPr>
          <w:b/>
          <w:sz w:val="19"/>
        </w:rPr>
        <w:t xml:space="preserve">Gambar 1. </w:t>
      </w:r>
      <w:r>
        <w:rPr>
          <w:sz w:val="19"/>
        </w:rPr>
        <w:t>Halaman masuk LabTrack</w:t>
      </w:r>
    </w:p>
    <w:p w14:paraId="6948EFC1">
      <w:pPr>
        <w:jc w:val="both"/>
      </w:pPr>
      <w:r>
        <w:t>Bila email atau kata sandi salah, muncul pesan "Email atau kata sandi salah." beserta kode. Periksa huruf besar dan kecil pada kata sandi, lalu coba lagi. Demi keamanan, aplikasi tidak memberi tahu bagian mana yang salah.</w:t>
      </w:r>
    </w:p>
    <w:p w14:paraId="3191FD8A">
      <w:pPr>
        <w:keepNext/>
        <w:spacing w:line="240" w:lineRule="auto"/>
        <w:jc w:val="center"/>
      </w:pPr>
      <w:r>
        <w:drawing>
          <wp:inline distT="0" distB="0" distL="114300" distR="114300">
            <wp:extent cx="2699385" cy="3067685"/>
            <wp:effectExtent l="0" t="0" r="1333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700000" cy="3068182"/>
                    </a:xfrm>
                    <a:prstGeom prst="rect">
                      <a:avLst/>
                    </a:prstGeom>
                  </pic:spPr>
                </pic:pic>
              </a:graphicData>
            </a:graphic>
          </wp:inline>
        </w:drawing>
      </w:r>
    </w:p>
    <w:p w14:paraId="65128675">
      <w:pPr>
        <w:jc w:val="center"/>
      </w:pPr>
      <w:r>
        <w:rPr>
          <w:b/>
          <w:sz w:val="19"/>
        </w:rPr>
        <w:t xml:space="preserve">Gambar 2. </w:t>
      </w:r>
      <w:r>
        <w:rPr>
          <w:sz w:val="19"/>
        </w:rPr>
        <w:t>Pesan saat login gagal, lengkap dengan kode laporan</w:t>
      </w:r>
    </w:p>
    <w:p w14:paraId="28396DF9">
      <w:pPr>
        <w:jc w:val="both"/>
      </w:pPr>
      <w:r>
        <w:t>Halaman masuk juga bisa dibuka di ponsel. Tampilannya menyesuaikan lebar layar.</w:t>
      </w:r>
    </w:p>
    <w:p w14:paraId="6E603B1F">
      <w:pPr>
        <w:keepNext/>
        <w:spacing w:line="240" w:lineRule="auto"/>
        <w:jc w:val="center"/>
      </w:pPr>
      <w:r>
        <w:drawing>
          <wp:inline distT="0" distB="0" distL="114300" distR="114300">
            <wp:extent cx="2159635" cy="249174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160000" cy="2492308"/>
                    </a:xfrm>
                    <a:prstGeom prst="rect">
                      <a:avLst/>
                    </a:prstGeom>
                  </pic:spPr>
                </pic:pic>
              </a:graphicData>
            </a:graphic>
          </wp:inline>
        </w:drawing>
      </w:r>
    </w:p>
    <w:p w14:paraId="61D7BD8A">
      <w:pPr>
        <w:jc w:val="center"/>
      </w:pPr>
      <w:r>
        <w:rPr>
          <w:b/>
          <w:sz w:val="19"/>
        </w:rPr>
        <w:t xml:space="preserve">Gambar 3. </w:t>
      </w:r>
      <w:r>
        <w:rPr>
          <w:sz w:val="19"/>
        </w:rPr>
        <w:t>Halaman masuk di layar ponsel</w:t>
      </w:r>
    </w:p>
    <w:p w14:paraId="25962C96">
      <w:pPr>
        <w:pStyle w:val="3"/>
      </w:pPr>
      <w:bookmarkStart w:id="5" w:name="_Toc19831"/>
      <w:r>
        <w:t>2.2  Sesi login dan keluar</w:t>
      </w:r>
      <w:bookmarkEnd w:id="5"/>
    </w:p>
    <w:p w14:paraId="6D9E3A26">
      <w:pPr>
        <w:jc w:val="both"/>
      </w:pPr>
      <w:r>
        <w:t>Setelah masuk, Anda tetap tercatat masuk selama 2 jam atau sampai tab peramban ditutup. Setelah itu aplikasi meminta Anda masuk lagi. Ini disengaja supaya komputer laboratorium yang dipakai bergantian tidak meninggalkan akun dalam keadaan terbuka.</w:t>
      </w:r>
    </w:p>
    <w:p w14:paraId="2C6F8F73">
      <w:pPr>
        <w:jc w:val="both"/>
      </w:pPr>
      <w:r>
        <w:t xml:space="preserve">Untuk keluar, klik </w:t>
      </w:r>
      <w:r>
        <w:rPr>
          <w:b/>
        </w:rPr>
        <w:t>Keluar</w:t>
      </w:r>
      <w:r>
        <w:t xml:space="preserve"> di pojok kanan atas. Biasakan keluar sebelum meninggalkan komputer bersama.</w:t>
      </w:r>
    </w:p>
    <w:p w14:paraId="5C374081">
      <w:pPr>
        <w:pStyle w:val="3"/>
      </w:pPr>
      <w:bookmarkStart w:id="6" w:name="_Toc17839"/>
      <w:r>
        <w:t>2.3  Lupa kata sandi</w:t>
      </w:r>
      <w:bookmarkEnd w:id="6"/>
    </w:p>
    <w:p w14:paraId="377B24FB">
      <w:pPr>
        <w:jc w:val="both"/>
      </w:pPr>
      <w:r>
        <w:t>LabTrack tidak punya tombol "lupa kata sandi". Hubungi koordinator laboratorium. Koordinator akan meneruskan permintaan ke pengelola sistem, yang mengatur ulang kata sandi Anda dan mengirim kata sandi sementara lewat kanal terpisah, misalnya pesan langsung, bukan surel grup.</w:t>
      </w:r>
    </w:p>
    <w:p w14:paraId="68DB23BF">
      <w:pPr>
        <w:pStyle w:val="2"/>
      </w:pPr>
      <w:bookmarkStart w:id="7" w:name="_Toc3629"/>
      <w:r>
        <w:t>3.  Tampilan utama</w:t>
      </w:r>
      <w:bookmarkEnd w:id="7"/>
    </w:p>
    <w:p w14:paraId="4D5A1EE1">
      <w:pPr>
        <w:keepNext/>
        <w:spacing w:line="240" w:lineRule="auto"/>
        <w:jc w:val="center"/>
      </w:pPr>
      <w:r>
        <w:drawing>
          <wp:inline distT="0" distB="0" distL="114300" distR="114300">
            <wp:extent cx="5579745" cy="3594100"/>
            <wp:effectExtent l="0" t="0" r="133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94729"/>
                    </a:xfrm>
                    <a:prstGeom prst="rect">
                      <a:avLst/>
                    </a:prstGeom>
                  </pic:spPr>
                </pic:pic>
              </a:graphicData>
            </a:graphic>
          </wp:inline>
        </w:drawing>
      </w:r>
    </w:p>
    <w:p w14:paraId="557D7F10">
      <w:pPr>
        <w:jc w:val="center"/>
      </w:pPr>
      <w:r>
        <w:rPr>
          <w:b/>
          <w:sz w:val="19"/>
        </w:rPr>
        <w:t xml:space="preserve">Gambar 4. </w:t>
      </w:r>
      <w:r>
        <w:rPr>
          <w:sz w:val="19"/>
        </w:rPr>
        <w:t>Tampilan utama setelah masuk</w:t>
      </w:r>
    </w:p>
    <w:p w14:paraId="336BE07C">
      <w:pPr>
        <w:jc w:val="both"/>
      </w:pPr>
      <w:r>
        <w:t>Bagian atas layar berisi:</w:t>
      </w:r>
    </w:p>
    <w:p w14:paraId="08893BBE">
      <w:pPr>
        <w:pStyle w:val="23"/>
        <w:spacing w:after="60"/>
      </w:pPr>
      <w:r>
        <w:rPr>
          <w:b/>
        </w:rPr>
        <w:t>Pilihan mata kuliah.</w:t>
      </w:r>
      <w:r>
        <w:t xml:space="preserve"> Semua menu bekerja untuk mata kuliah yang dipilih di sini. Pilihan Anda diingat selama tab terbuka.</w:t>
      </w:r>
    </w:p>
    <w:p w14:paraId="1A9CB2A1">
      <w:pPr>
        <w:pStyle w:val="23"/>
        <w:spacing w:after="60"/>
      </w:pPr>
      <w:r>
        <w:rPr>
          <w:b/>
        </w:rPr>
        <w:t>Nama dan peran Anda.</w:t>
      </w:r>
      <w:r>
        <w:t xml:space="preserve"> Label "Koordinator" atau "Asisten".</w:t>
      </w:r>
    </w:p>
    <w:p w14:paraId="08BEE8DB">
      <w:pPr>
        <w:pStyle w:val="23"/>
        <w:spacing w:after="60"/>
      </w:pPr>
      <w:r>
        <w:rPr>
          <w:b/>
        </w:rPr>
        <w:t>Tombol Keluar.</w:t>
      </w:r>
    </w:p>
    <w:p w14:paraId="7AAB887D">
      <w:pPr>
        <w:jc w:val="both"/>
      </w:pPr>
      <w:r>
        <w:t xml:space="preserve">Di bawahnya ada menu: </w:t>
      </w:r>
      <w:r>
        <w:rPr>
          <w:b/>
        </w:rPr>
        <w:t>Rekap kehadiran</w:t>
      </w:r>
      <w:r>
        <w:t xml:space="preserve">, </w:t>
      </w:r>
      <w:r>
        <w:rPr>
          <w:b/>
        </w:rPr>
        <w:t>Input kehadiran</w:t>
      </w:r>
      <w:r>
        <w:t xml:space="preserve">, </w:t>
      </w:r>
      <w:r>
        <w:rPr>
          <w:b/>
        </w:rPr>
        <w:t>Mahasiswa</w:t>
      </w:r>
      <w:r>
        <w:t xml:space="preserve">, </w:t>
      </w:r>
      <w:r>
        <w:rPr>
          <w:b/>
        </w:rPr>
        <w:t>Laporan praktikum</w:t>
      </w:r>
      <w:r>
        <w:t xml:space="preserve">, dan </w:t>
      </w:r>
      <w:r>
        <w:rPr>
          <w:b/>
        </w:rPr>
        <w:t>Kelola</w:t>
      </w:r>
      <w:r>
        <w:t>. Menu Kelola hanya muncul untuk koordinator.</w:t>
      </w:r>
    </w:p>
    <w:p w14:paraId="01AC998F">
      <w:pPr>
        <w:jc w:val="both"/>
      </w:pPr>
      <w:r>
        <w:t>Di bagian paling bawah ada nomor versi aplikasi dan tautan ke dokumentasi API.</w:t>
      </w:r>
    </w:p>
    <w:p w14:paraId="122655A4">
      <w:pPr>
        <w:pStyle w:val="2"/>
      </w:pPr>
      <w:bookmarkStart w:id="8" w:name="_Toc8628"/>
      <w:r>
        <w:t>4.  Rekap kehadiran</w:t>
      </w:r>
      <w:bookmarkEnd w:id="8"/>
    </w:p>
    <w:p w14:paraId="60467FF6">
      <w:pPr>
        <w:jc w:val="both"/>
      </w:pPr>
      <w:r>
        <w:t>Menu ini menjawab pertanyaan yang paling sering diajukan menjelang ujian: siapa saja yang kehadirannya belum memenuhi syarat.</w:t>
      </w:r>
    </w:p>
    <w:p w14:paraId="6CF5B781">
      <w:pPr>
        <w:tabs>
          <w:tab w:val="left" w:pos="510"/>
        </w:tabs>
        <w:spacing w:after="60"/>
        <w:ind w:left="510" w:hanging="340"/>
      </w:pPr>
      <w:r>
        <w:t>1.</w:t>
      </w:r>
      <w:r>
        <w:tab/>
      </w:r>
      <w:r>
        <w:t>Pilih mata kuliah di bagian atas.</w:t>
      </w:r>
    </w:p>
    <w:p w14:paraId="2E1AA4E1">
      <w:pPr>
        <w:tabs>
          <w:tab w:val="left" w:pos="510"/>
        </w:tabs>
        <w:spacing w:after="60"/>
        <w:ind w:left="510" w:hanging="340"/>
      </w:pPr>
      <w:r>
        <w:t>2.</w:t>
      </w:r>
      <w:r>
        <w:tab/>
      </w:r>
      <w:r>
        <w:t xml:space="preserve">Buka menu </w:t>
      </w:r>
      <w:r>
        <w:rPr>
          <w:b/>
        </w:rPr>
        <w:t>Rekap kehadiran</w:t>
      </w:r>
      <w:r>
        <w:t>.</w:t>
      </w:r>
    </w:p>
    <w:p w14:paraId="0B0EDF05">
      <w:pPr>
        <w:tabs>
          <w:tab w:val="left" w:pos="510"/>
        </w:tabs>
        <w:spacing w:after="60"/>
        <w:ind w:left="510" w:hanging="340"/>
      </w:pPr>
      <w:r>
        <w:t>3.</w:t>
      </w:r>
      <w:r>
        <w:tab/>
      </w:r>
      <w:r>
        <w:t xml:space="preserve">Bila perlu, ubah nilai </w:t>
      </w:r>
      <w:r>
        <w:rPr>
          <w:b/>
        </w:rPr>
        <w:t>Ambang (%)</w:t>
      </w:r>
      <w:r>
        <w:t xml:space="preserve"> lalu klik </w:t>
      </w:r>
      <w:r>
        <w:rPr>
          <w:b/>
        </w:rPr>
        <w:t>Terapkan</w:t>
      </w:r>
      <w:r>
        <w:t>.</w:t>
      </w:r>
    </w:p>
    <w:p w14:paraId="09EFC0F0">
      <w:pPr>
        <w:jc w:val="both"/>
      </w:pPr>
      <w:r>
        <w:t xml:space="preserve">Tiga kotak di atas tabel menunjukkan jumlah sesi yang sudah berlangsung, jumlah mahasiswa terdaftar, dan jumlah mahasiswa di bawah ambang. Baris berwarna merah muda dengan label </w:t>
      </w:r>
      <w:r>
        <w:rPr>
          <w:b/>
        </w:rPr>
        <w:t>Berisiko</w:t>
      </w:r>
      <w:r>
        <w:t xml:space="preserve"> adalah mahasiswa yang perlu diperhatikan.</w:t>
      </w:r>
    </w:p>
    <w:p w14:paraId="0DEB5F99">
      <w:pPr>
        <w:keepNext/>
        <w:spacing w:line="240" w:lineRule="auto"/>
        <w:jc w:val="center"/>
      </w:pPr>
      <w:r>
        <w:drawing>
          <wp:inline distT="0" distB="0" distL="114300" distR="114300">
            <wp:extent cx="5579745" cy="3594100"/>
            <wp:effectExtent l="0" t="0" r="1333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3594729"/>
                    </a:xfrm>
                    <a:prstGeom prst="rect">
                      <a:avLst/>
                    </a:prstGeom>
                  </pic:spPr>
                </pic:pic>
              </a:graphicData>
            </a:graphic>
          </wp:inline>
        </w:drawing>
      </w:r>
    </w:p>
    <w:p w14:paraId="33876712">
      <w:pPr>
        <w:jc w:val="center"/>
      </w:pPr>
      <w:r>
        <w:rPr>
          <w:b/>
          <w:sz w:val="19"/>
        </w:rPr>
        <w:t xml:space="preserve">Gambar 5. </w:t>
      </w:r>
      <w:r>
        <w:rPr>
          <w:sz w:val="19"/>
        </w:rPr>
        <w:t>Rekap kehadiran dengan tiga mahasiswa berisiko (data contoh)</w:t>
      </w:r>
    </w:p>
    <w:p w14:paraId="7D663082">
      <w:pPr>
        <w:jc w:val="both"/>
      </w:pPr>
      <w:r>
        <w:t>Cara aplikasi menghitung persentase:</w:t>
      </w:r>
    </w:p>
    <w:p w14:paraId="059642F2">
      <w:pPr>
        <w:pStyle w:val="23"/>
        <w:spacing w:after="60"/>
      </w:pPr>
      <w:r>
        <w:t>Hadir dan terlambat dihitung masuk. Izin dan alpa tidak.</w:t>
      </w:r>
    </w:p>
    <w:p w14:paraId="57438F66">
      <w:pPr>
        <w:pStyle w:val="23"/>
        <w:spacing w:after="60"/>
      </w:pPr>
      <w:r>
        <w:t>Pembaginya adalah jumlah sesi yang sudah berlangsung. Sebuah sesi dianggap berlangsung begitu kehadirannya pernah disimpan, minimal untuk satu mahasiswa.</w:t>
      </w:r>
    </w:p>
    <w:p w14:paraId="77BA04BA">
      <w:pPr>
        <w:pStyle w:val="23"/>
        <w:spacing w:after="60"/>
      </w:pPr>
      <w:r>
        <w:t>Mahasiswa yang tidak punya catatan pada sesi yang sudah berlangsung dihitung tidak hadir.</w:t>
      </w:r>
    </w:p>
    <w:p w14:paraId="2626FD96">
      <w:pPr>
        <w:pBdr>
          <w:left w:val="single" w:color="0D4F5C" w:sz="18" w:space="8"/>
        </w:pBdr>
        <w:shd w:val="clear" w:color="auto" w:fill="EEF5F5"/>
        <w:ind w:left="227" w:right="113"/>
      </w:pPr>
      <w:r>
        <w:rPr>
          <w:sz w:val="22"/>
        </w:rPr>
        <w:t>Contoh: Eka hadir 2 kali dan izin 1 kali dari 3 sesi. Persentasenya (2 + 0) / 3 = 66,7%, di bawah ambang 75%, sehingga Eka ditandai Berisiko. Bila kebijakan laboratorium Anda menganggap izin sebagai hadir, sampaikan ke koordinator karena aturan ini berlaku untuk semua mata kuliah.</w:t>
      </w:r>
    </w:p>
    <w:p w14:paraId="196C41BC">
      <w:pPr>
        <w:pStyle w:val="2"/>
      </w:pPr>
      <w:bookmarkStart w:id="9" w:name="_Toc24270"/>
      <w:r>
        <w:t>5.  Mengisi kehadiran</w:t>
      </w:r>
      <w:bookmarkEnd w:id="9"/>
    </w:p>
    <w:p w14:paraId="3EB3191A">
      <w:pPr>
        <w:jc w:val="both"/>
      </w:pPr>
      <w:r>
        <w:t>Kehadiran diisi sekali per sesi untuk semua peserta.</w:t>
      </w:r>
    </w:p>
    <w:p w14:paraId="5B2C4A78">
      <w:pPr>
        <w:tabs>
          <w:tab w:val="left" w:pos="510"/>
        </w:tabs>
        <w:spacing w:after="60"/>
        <w:ind w:left="510" w:hanging="340"/>
      </w:pPr>
      <w:r>
        <w:t>1.</w:t>
      </w:r>
      <w:r>
        <w:tab/>
      </w:r>
      <w:r>
        <w:t xml:space="preserve">Pilih mata kuliah, lalu buka menu </w:t>
      </w:r>
      <w:r>
        <w:rPr>
          <w:b/>
        </w:rPr>
        <w:t>Input kehadiran</w:t>
      </w:r>
      <w:r>
        <w:t>.</w:t>
      </w:r>
    </w:p>
    <w:p w14:paraId="5CE257FE">
      <w:pPr>
        <w:tabs>
          <w:tab w:val="left" w:pos="510"/>
        </w:tabs>
        <w:spacing w:after="60"/>
        <w:ind w:left="510" w:hanging="340"/>
      </w:pPr>
      <w:r>
        <w:t>2.</w:t>
      </w:r>
      <w:r>
        <w:tab/>
      </w:r>
      <w:r>
        <w:t xml:space="preserve">Pilih sesi di kotak </w:t>
      </w:r>
      <w:r>
        <w:rPr>
          <w:b/>
        </w:rPr>
        <w:t>Sesi praktikum</w:t>
      </w:r>
      <w:r>
        <w:t>. Sesi yang paling akhir terpilih otomatis.</w:t>
      </w:r>
    </w:p>
    <w:p w14:paraId="786E7ADA">
      <w:pPr>
        <w:tabs>
          <w:tab w:val="left" w:pos="510"/>
        </w:tabs>
        <w:spacing w:after="60"/>
        <w:ind w:left="510" w:hanging="340"/>
      </w:pPr>
      <w:r>
        <w:t>3.</w:t>
      </w:r>
      <w:r>
        <w:tab/>
      </w:r>
      <w:r>
        <w:t xml:space="preserve">Untuk setiap mahasiswa, klik status </w:t>
      </w:r>
      <w:r>
        <w:rPr>
          <w:b/>
        </w:rPr>
        <w:t>Hadir</w:t>
      </w:r>
      <w:r>
        <w:t xml:space="preserve">, </w:t>
      </w:r>
      <w:r>
        <w:rPr>
          <w:b/>
        </w:rPr>
        <w:t>Terlambat</w:t>
      </w:r>
      <w:r>
        <w:t xml:space="preserve">, </w:t>
      </w:r>
      <w:r>
        <w:rPr>
          <w:b/>
        </w:rPr>
        <w:t>Izin</w:t>
      </w:r>
      <w:r>
        <w:t xml:space="preserve">, atau </w:t>
      </w:r>
      <w:r>
        <w:rPr>
          <w:b/>
        </w:rPr>
        <w:t>Alpa</w:t>
      </w:r>
      <w:r>
        <w:t>. Untuk sesi yang belum pernah diisi, semua status awalnya Hadir, jadi Anda cukup mengubah mahasiswa yang tidak hadir.</w:t>
      </w:r>
    </w:p>
    <w:p w14:paraId="40A664B1">
      <w:pPr>
        <w:tabs>
          <w:tab w:val="left" w:pos="510"/>
        </w:tabs>
        <w:spacing w:after="60"/>
        <w:ind w:left="510" w:hanging="340"/>
      </w:pPr>
      <w:r>
        <w:t>4.</w:t>
      </w:r>
      <w:r>
        <w:tab/>
      </w:r>
      <w:r>
        <w:t xml:space="preserve">Isi </w:t>
      </w:r>
      <w:r>
        <w:rPr>
          <w:b/>
        </w:rPr>
        <w:t>Catatan</w:t>
      </w:r>
      <w:r>
        <w:t xml:space="preserve"> bila perlu, misalnya "izin sakit, surat menyusul".</w:t>
      </w:r>
    </w:p>
    <w:p w14:paraId="58857712">
      <w:pPr>
        <w:tabs>
          <w:tab w:val="left" w:pos="510"/>
        </w:tabs>
        <w:spacing w:after="60"/>
        <w:ind w:left="510" w:hanging="340"/>
      </w:pPr>
      <w:r>
        <w:t>5.</w:t>
      </w:r>
      <w:r>
        <w:tab/>
      </w:r>
      <w:r>
        <w:t xml:space="preserve">Klik </w:t>
      </w:r>
      <w:r>
        <w:rPr>
          <w:b/>
        </w:rPr>
        <w:t>Simpan kehadiran</w:t>
      </w:r>
      <w:r>
        <w:t>. Pesan hijau "Kehadiran ... mahasiswa tersimpan." menandakan data sudah masuk.</w:t>
      </w:r>
    </w:p>
    <w:p w14:paraId="1B60DDAF">
      <w:pPr>
        <w:keepNext/>
        <w:spacing w:line="240" w:lineRule="auto"/>
        <w:jc w:val="center"/>
      </w:pPr>
      <w:r>
        <w:drawing>
          <wp:inline distT="0" distB="0" distL="114300" distR="114300">
            <wp:extent cx="5579745" cy="4157980"/>
            <wp:effectExtent l="0" t="0" r="133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4158448"/>
                    </a:xfrm>
                    <a:prstGeom prst="rect">
                      <a:avLst/>
                    </a:prstGeom>
                  </pic:spPr>
                </pic:pic>
              </a:graphicData>
            </a:graphic>
          </wp:inline>
        </w:drawing>
      </w:r>
    </w:p>
    <w:p w14:paraId="15D1FF66">
      <w:pPr>
        <w:jc w:val="center"/>
      </w:pPr>
      <w:r>
        <w:rPr>
          <w:b/>
          <w:sz w:val="19"/>
        </w:rPr>
        <w:t xml:space="preserve">Gambar 6. </w:t>
      </w:r>
      <w:r>
        <w:rPr>
          <w:sz w:val="19"/>
        </w:rPr>
        <w:t>Mengisi kehadiran satu sesi. Satu mahasiswa ditandai Terlambat.</w:t>
      </w:r>
    </w:p>
    <w:p w14:paraId="1E67AB1B">
      <w:pPr>
        <w:jc w:val="both"/>
      </w:pPr>
      <w:r>
        <w:t xml:space="preserve">Tombol </w:t>
      </w:r>
      <w:r>
        <w:rPr>
          <w:b/>
        </w:rPr>
        <w:t>Tandai semua hadir</w:t>
      </w:r>
      <w:r>
        <w:t xml:space="preserve"> mengembalikan semua status ke Hadir. Tombol ini hanya mengubah pilihan di layar; data baru tersimpan setelah Anda klik Simpan kehadiran.</w:t>
      </w:r>
    </w:p>
    <w:p w14:paraId="781DC75C">
      <w:pPr>
        <w:pStyle w:val="3"/>
      </w:pPr>
      <w:bookmarkStart w:id="10" w:name="_Toc17503"/>
      <w:r>
        <w:t>5.1  Memperbaiki kehadiran</w:t>
      </w:r>
      <w:bookmarkEnd w:id="10"/>
    </w:p>
    <w:p w14:paraId="5653B6CD">
      <w:pPr>
        <w:jc w:val="both"/>
      </w:pPr>
      <w:r>
        <w:t>Buka sesi yang sama, ubah statusnya, lalu simpan lagi. Data lama diperbarui dan tidak tercatat ganda, jadi tidak masalah bila Anda menekan Simpan lebih dari sekali.</w:t>
      </w:r>
    </w:p>
    <w:p w14:paraId="7BFD44E5">
      <w:pPr>
        <w:pStyle w:val="3"/>
      </w:pPr>
      <w:bookmarkStart w:id="11" w:name="_Toc28991"/>
      <w:r>
        <w:t>5.2  Daftar peserta kosong</w:t>
      </w:r>
      <w:bookmarkEnd w:id="11"/>
    </w:p>
    <w:p w14:paraId="3615DB93">
      <w:pPr>
        <w:jc w:val="both"/>
      </w:pPr>
      <w:r>
        <w:t>Bila muncul "Belum ada peserta", mahasiswa belum didaftarkan ke mata kuliah ini. Lihat Bab 6.</w:t>
      </w:r>
    </w:p>
    <w:p w14:paraId="4A826EF2">
      <w:pPr>
        <w:pStyle w:val="2"/>
      </w:pPr>
      <w:bookmarkStart w:id="12" w:name="_Toc30040"/>
      <w:r>
        <w:t>6.  Mengelola mahasiswa</w:t>
      </w:r>
      <w:bookmarkEnd w:id="12"/>
    </w:p>
    <w:p w14:paraId="644E34F6">
      <w:pPr>
        <w:pStyle w:val="3"/>
      </w:pPr>
      <w:bookmarkStart w:id="13" w:name="_Toc7824"/>
      <w:r>
        <w:t>6.1  Mencari mahasiswa</w:t>
      </w:r>
      <w:bookmarkEnd w:id="13"/>
    </w:p>
    <w:p w14:paraId="1B73F697">
      <w:pPr>
        <w:tabs>
          <w:tab w:val="left" w:pos="510"/>
        </w:tabs>
        <w:spacing w:after="60"/>
        <w:ind w:left="510" w:hanging="340"/>
      </w:pPr>
      <w:r>
        <w:t>1.</w:t>
      </w:r>
      <w:r>
        <w:tab/>
      </w:r>
      <w:r>
        <w:t xml:space="preserve">Buka menu </w:t>
      </w:r>
      <w:r>
        <w:rPr>
          <w:b/>
        </w:rPr>
        <w:t>Mahasiswa</w:t>
      </w:r>
      <w:r>
        <w:t>.</w:t>
      </w:r>
    </w:p>
    <w:p w14:paraId="3F9F2B26">
      <w:pPr>
        <w:tabs>
          <w:tab w:val="left" w:pos="510"/>
        </w:tabs>
        <w:spacing w:after="60"/>
        <w:ind w:left="510" w:hanging="340"/>
      </w:pPr>
      <w:r>
        <w:t>2.</w:t>
      </w:r>
      <w:r>
        <w:tab/>
      </w:r>
      <w:r>
        <w:t xml:space="preserve">Ketik NIM atau sebagian nama di kotak </w:t>
      </w:r>
      <w:r>
        <w:rPr>
          <w:b/>
        </w:rPr>
        <w:t>Cari mahasiswa</w:t>
      </w:r>
      <w:r>
        <w:t xml:space="preserve">, lalu tekan Enter atau klik </w:t>
      </w:r>
      <w:r>
        <w:rPr>
          <w:b/>
        </w:rPr>
        <w:t>Cari</w:t>
      </w:r>
      <w:r>
        <w:t>.</w:t>
      </w:r>
    </w:p>
    <w:p w14:paraId="3C4B0835">
      <w:pPr>
        <w:jc w:val="both"/>
      </w:pPr>
      <w:r>
        <w:t xml:space="preserve">Kolom </w:t>
      </w:r>
      <w:r>
        <w:rPr>
          <w:b/>
        </w:rPr>
        <w:t>Mata kuliah ini</w:t>
      </w:r>
      <w:r>
        <w:t xml:space="preserve"> menunjukkan apakah mahasiswa sudah terdaftar di mata kuliah yang sedang dipilih.</w:t>
      </w:r>
    </w:p>
    <w:p w14:paraId="014D313F">
      <w:pPr>
        <w:keepNext/>
        <w:spacing w:line="240" w:lineRule="auto"/>
        <w:jc w:val="center"/>
      </w:pPr>
      <w:r>
        <w:drawing>
          <wp:inline distT="0" distB="0" distL="114300" distR="114300">
            <wp:extent cx="4679950" cy="5484495"/>
            <wp:effectExtent l="0" t="0" r="139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680000" cy="5485124"/>
                    </a:xfrm>
                    <a:prstGeom prst="rect">
                      <a:avLst/>
                    </a:prstGeom>
                  </pic:spPr>
                </pic:pic>
              </a:graphicData>
            </a:graphic>
          </wp:inline>
        </w:drawing>
      </w:r>
    </w:p>
    <w:p w14:paraId="5FD03EF9">
      <w:pPr>
        <w:jc w:val="center"/>
      </w:pPr>
      <w:r>
        <w:rPr>
          <w:b/>
          <w:sz w:val="19"/>
        </w:rPr>
        <w:t xml:space="preserve">Gambar 7. </w:t>
      </w:r>
      <w:r>
        <w:rPr>
          <w:sz w:val="19"/>
        </w:rPr>
        <w:t>Daftar mahasiswa dan status pendaftaran di mata kuliah terpilih</w:t>
      </w:r>
    </w:p>
    <w:p w14:paraId="4E8FDEA4">
      <w:pPr>
        <w:pStyle w:val="3"/>
      </w:pPr>
      <w:bookmarkStart w:id="14" w:name="_Toc16720"/>
      <w:r>
        <w:t>6.2  Mendaftarkan mahasiswa ke mata kuliah</w:t>
      </w:r>
      <w:bookmarkEnd w:id="14"/>
    </w:p>
    <w:p w14:paraId="17EBE20D">
      <w:pPr>
        <w:jc w:val="both"/>
      </w:pPr>
      <w:r>
        <w:t xml:space="preserve">Klik </w:t>
      </w:r>
      <w:r>
        <w:rPr>
          <w:b/>
        </w:rPr>
        <w:t>Daftarkan</w:t>
      </w:r>
      <w:r>
        <w:t xml:space="preserve"> di baris mahasiswa. Labelnya berubah menjadi </w:t>
      </w:r>
      <w:r>
        <w:rPr>
          <w:b/>
        </w:rPr>
        <w:t>Terdaftar</w:t>
      </w:r>
      <w:r>
        <w:t xml:space="preserve"> dan mahasiswa langsung muncul di menu Input kehadiran dan Laporan praktikum. Mendaftarkan mahasiswa yang sudah terdaftar tidak menimbulkan galat dan tidak membuat data ganda.</w:t>
      </w:r>
    </w:p>
    <w:p w14:paraId="6B28E4A2">
      <w:pPr>
        <w:pStyle w:val="3"/>
      </w:pPr>
      <w:bookmarkStart w:id="15" w:name="_Toc265"/>
      <w:r>
        <w:t>6.3  Menambah mahasiswa baru</w:t>
      </w:r>
      <w:bookmarkEnd w:id="15"/>
    </w:p>
    <w:p w14:paraId="564CF951">
      <w:pPr>
        <w:tabs>
          <w:tab w:val="left" w:pos="510"/>
        </w:tabs>
        <w:spacing w:after="60"/>
        <w:ind w:left="510" w:hanging="340"/>
      </w:pPr>
      <w:r>
        <w:t>1.</w:t>
      </w:r>
      <w:r>
        <w:tab/>
      </w:r>
      <w:r>
        <w:t xml:space="preserve">Di kartu </w:t>
      </w:r>
      <w:r>
        <w:rPr>
          <w:b/>
        </w:rPr>
        <w:t>Tambah mahasiswa</w:t>
      </w:r>
      <w:r>
        <w:t xml:space="preserve">, isi </w:t>
      </w:r>
      <w:r>
        <w:rPr>
          <w:b/>
        </w:rPr>
        <w:t>NIM</w:t>
      </w:r>
      <w:r>
        <w:t xml:space="preserve"> (8 sampai 15 digit angka) dan </w:t>
      </w:r>
      <w:r>
        <w:rPr>
          <w:b/>
        </w:rPr>
        <w:t>Nama lengkap</w:t>
      </w:r>
      <w:r>
        <w:t xml:space="preserve">. </w:t>
      </w:r>
      <w:r>
        <w:rPr>
          <w:b/>
        </w:rPr>
        <w:t>Kelas</w:t>
      </w:r>
      <w:r>
        <w:t xml:space="preserve"> dan </w:t>
      </w:r>
      <w:r>
        <w:rPr>
          <w:b/>
        </w:rPr>
        <w:t>Email</w:t>
      </w:r>
      <w:r>
        <w:t xml:space="preserve"> boleh dikosongkan.</w:t>
      </w:r>
    </w:p>
    <w:p w14:paraId="560835EA">
      <w:pPr>
        <w:tabs>
          <w:tab w:val="left" w:pos="510"/>
        </w:tabs>
        <w:spacing w:after="60"/>
        <w:ind w:left="510" w:hanging="340"/>
      </w:pPr>
      <w:r>
        <w:t>2.</w:t>
      </w:r>
      <w:r>
        <w:tab/>
      </w:r>
      <w:r>
        <w:t xml:space="preserve">Biarkan centang </w:t>
      </w:r>
      <w:r>
        <w:rPr>
          <w:b/>
        </w:rPr>
        <w:t>Langsung daftarkan ke mata kuliah yang dipilih</w:t>
      </w:r>
      <w:r>
        <w:t xml:space="preserve"> bila mahasiswa ini peserta mata kuliah yang sedang dibuka.</w:t>
      </w:r>
    </w:p>
    <w:p w14:paraId="3BC0E937">
      <w:pPr>
        <w:tabs>
          <w:tab w:val="left" w:pos="510"/>
        </w:tabs>
        <w:spacing w:after="60"/>
        <w:ind w:left="510" w:hanging="340"/>
      </w:pPr>
      <w:r>
        <w:t>3.</w:t>
      </w:r>
      <w:r>
        <w:tab/>
      </w:r>
      <w:r>
        <w:t xml:space="preserve">Klik </w:t>
      </w:r>
      <w:r>
        <w:rPr>
          <w:b/>
        </w:rPr>
        <w:t>Tambah</w:t>
      </w:r>
      <w:r>
        <w:t>.</w:t>
      </w:r>
    </w:p>
    <w:p w14:paraId="0343F0A3">
      <w:pPr>
        <w:jc w:val="both"/>
      </w:pPr>
      <w:r>
        <w:t>NIM harus unik. Bila NIM sudah terdaftar, muncul pesan galat. Cari mahasiswa tersebut lalu klik Daftarkan.</w:t>
      </w:r>
    </w:p>
    <w:p w14:paraId="7F020EBB">
      <w:pPr>
        <w:pStyle w:val="2"/>
      </w:pPr>
      <w:bookmarkStart w:id="16" w:name="_Toc94"/>
      <w:r>
        <w:t>7.  Laporan praktikum</w:t>
      </w:r>
      <w:bookmarkEnd w:id="16"/>
    </w:p>
    <w:p w14:paraId="56933B7B">
      <w:pPr>
        <w:pStyle w:val="3"/>
      </w:pPr>
      <w:bookmarkStart w:id="17" w:name="_Toc25489"/>
      <w:r>
        <w:t>7.1  Mengunggah laporan</w:t>
      </w:r>
      <w:bookmarkEnd w:id="17"/>
    </w:p>
    <w:p w14:paraId="49165E90">
      <w:pPr>
        <w:tabs>
          <w:tab w:val="left" w:pos="510"/>
        </w:tabs>
        <w:spacing w:after="60"/>
        <w:ind w:left="510" w:hanging="340"/>
      </w:pPr>
      <w:r>
        <w:t>1.</w:t>
      </w:r>
      <w:r>
        <w:tab/>
      </w:r>
      <w:r>
        <w:t xml:space="preserve">Buka menu </w:t>
      </w:r>
      <w:r>
        <w:rPr>
          <w:b/>
        </w:rPr>
        <w:t>Laporan praktikum</w:t>
      </w:r>
      <w:r>
        <w:t xml:space="preserve"> dan pilih sesi.</w:t>
      </w:r>
    </w:p>
    <w:p w14:paraId="651691B5">
      <w:pPr>
        <w:tabs>
          <w:tab w:val="left" w:pos="510"/>
        </w:tabs>
        <w:spacing w:after="60"/>
        <w:ind w:left="510" w:hanging="340"/>
      </w:pPr>
      <w:r>
        <w:t>2.</w:t>
      </w:r>
      <w:r>
        <w:tab/>
      </w:r>
      <w:r>
        <w:t xml:space="preserve">Pilih nama mahasiswa di kotak </w:t>
      </w:r>
      <w:r>
        <w:rPr>
          <w:b/>
        </w:rPr>
        <w:t>Mahasiswa</w:t>
      </w:r>
      <w:r>
        <w:t>.</w:t>
      </w:r>
    </w:p>
    <w:p w14:paraId="3D4FDCF9">
      <w:pPr>
        <w:tabs>
          <w:tab w:val="left" w:pos="510"/>
        </w:tabs>
        <w:spacing w:after="60"/>
        <w:ind w:left="510" w:hanging="340"/>
      </w:pPr>
      <w:r>
        <w:t>3.</w:t>
      </w:r>
      <w:r>
        <w:tab/>
      </w:r>
      <w:r>
        <w:t xml:space="preserve">Klik </w:t>
      </w:r>
      <w:r>
        <w:rPr>
          <w:b/>
        </w:rPr>
        <w:t>Choose File</w:t>
      </w:r>
      <w:r>
        <w:t xml:space="preserve"> atau </w:t>
      </w:r>
      <w:r>
        <w:rPr>
          <w:b/>
        </w:rPr>
        <w:t>Pilih berkas</w:t>
      </w:r>
      <w:r>
        <w:t>, lalu pilih berkas PDF.</w:t>
      </w:r>
    </w:p>
    <w:p w14:paraId="6E86CB60">
      <w:pPr>
        <w:tabs>
          <w:tab w:val="left" w:pos="510"/>
        </w:tabs>
        <w:spacing w:after="60"/>
        <w:ind w:left="510" w:hanging="340"/>
      </w:pPr>
      <w:r>
        <w:t>4.</w:t>
      </w:r>
      <w:r>
        <w:tab/>
      </w:r>
      <w:r>
        <w:t xml:space="preserve">Klik </w:t>
      </w:r>
      <w:r>
        <w:rPr>
          <w:b/>
        </w:rPr>
        <w:t>Unggah PDF</w:t>
      </w:r>
      <w:r>
        <w:t>.</w:t>
      </w:r>
    </w:p>
    <w:p w14:paraId="20795CA0">
      <w:pPr>
        <w:keepNext/>
        <w:spacing w:line="240" w:lineRule="auto"/>
        <w:jc w:val="center"/>
      </w:pPr>
      <w:r>
        <w:drawing>
          <wp:inline distT="0" distB="0" distL="114300" distR="114300">
            <wp:extent cx="5579745" cy="3512820"/>
            <wp:effectExtent l="0" t="0" r="133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513031"/>
                    </a:xfrm>
                    <a:prstGeom prst="rect">
                      <a:avLst/>
                    </a:prstGeom>
                  </pic:spPr>
                </pic:pic>
              </a:graphicData>
            </a:graphic>
          </wp:inline>
        </w:drawing>
      </w:r>
    </w:p>
    <w:p w14:paraId="1093FD4A">
      <w:pPr>
        <w:jc w:val="center"/>
      </w:pPr>
      <w:r>
        <w:rPr>
          <w:b/>
          <w:sz w:val="19"/>
        </w:rPr>
        <w:t xml:space="preserve">Gambar 8. </w:t>
      </w:r>
      <w:r>
        <w:rPr>
          <w:sz w:val="19"/>
        </w:rPr>
        <w:t>Daftar laporan masuk untuk Modul 1 (data contoh)</w:t>
      </w:r>
    </w:p>
    <w:p w14:paraId="7B39A315">
      <w:pPr>
        <w:jc w:val="both"/>
      </w:pPr>
      <w:r>
        <w:t>Aturan unggah:</w:t>
      </w:r>
    </w:p>
    <w:p w14:paraId="226BBC09">
      <w:pPr>
        <w:pStyle w:val="23"/>
        <w:spacing w:after="60"/>
      </w:pPr>
      <w:r>
        <w:t>Hanya PDF asli yang diterima. Berkas lain yang namanya diubah menjadi .pdf akan ditolak karena aplikasi memeriksa isi berkasnya.</w:t>
      </w:r>
    </w:p>
    <w:p w14:paraId="6E847C73">
      <w:pPr>
        <w:pStyle w:val="23"/>
        <w:spacing w:after="60"/>
      </w:pPr>
      <w:r>
        <w:t>Ukuran maksimal 10 MB. Bila lebih, minta mahasiswa mengekspor ulang PDF dengan kualitas gambar lebih rendah.</w:t>
      </w:r>
    </w:p>
    <w:p w14:paraId="46698380">
      <w:pPr>
        <w:pStyle w:val="23"/>
        <w:spacing w:after="60"/>
      </w:pPr>
      <w:r>
        <w:t xml:space="preserve">Satu mahasiswa punya satu laporan per sesi. Mengunggah ulang akan mengganti berkas lama dan </w:t>
      </w:r>
      <w:r>
        <w:rPr>
          <w:b/>
        </w:rPr>
        <w:t>mengosongkan nilai</w:t>
      </w:r>
      <w:r>
        <w:t>, karena nilai lama mungkin tidak berlaku untuk berkas baru.</w:t>
      </w:r>
    </w:p>
    <w:p w14:paraId="47B7FB97">
      <w:pPr>
        <w:pStyle w:val="3"/>
      </w:pPr>
      <w:bookmarkStart w:id="18" w:name="_Toc82"/>
      <w:r>
        <w:t>7.2  Mengunduh laporan</w:t>
      </w:r>
      <w:bookmarkEnd w:id="18"/>
    </w:p>
    <w:p w14:paraId="2F172BCC">
      <w:pPr>
        <w:jc w:val="both"/>
      </w:pPr>
      <w:r>
        <w:t xml:space="preserve">Klik </w:t>
      </w:r>
      <w:r>
        <w:rPr>
          <w:b/>
        </w:rPr>
        <w:t>Unduh</w:t>
      </w:r>
      <w:r>
        <w:t xml:space="preserve"> di baris laporan. Berkas terbuka di tab baru. Tautan unduhan hanya berlaku 15 menit. Bila sudah lewat, klik Unduh lagi untuk mendapat tautan baru. Jangan bagikan tautan unduhan ke grup, karena siapa pun yang memegang tautan itu bisa membuka berkasnya sampai tautan kedaluwarsa.</w:t>
      </w:r>
    </w:p>
    <w:p w14:paraId="68DF32B1">
      <w:pPr>
        <w:pStyle w:val="3"/>
      </w:pPr>
      <w:bookmarkStart w:id="19" w:name="_Toc22832"/>
      <w:r>
        <w:t>7.3  Memberi nilai</w:t>
      </w:r>
      <w:bookmarkEnd w:id="19"/>
    </w:p>
    <w:p w14:paraId="7E1F1A26">
      <w:pPr>
        <w:tabs>
          <w:tab w:val="left" w:pos="510"/>
        </w:tabs>
        <w:spacing w:after="60"/>
        <w:ind w:left="510" w:hanging="340"/>
      </w:pPr>
      <w:r>
        <w:t>1.</w:t>
      </w:r>
      <w:r>
        <w:tab/>
      </w:r>
      <w:r>
        <w:t xml:space="preserve">Isi kolom </w:t>
      </w:r>
      <w:r>
        <w:rPr>
          <w:b/>
        </w:rPr>
        <w:t>Nilai</w:t>
      </w:r>
      <w:r>
        <w:t xml:space="preserve"> dengan angka 0 sampai 100. Kelipatan 0,5 diperbolehkan.</w:t>
      </w:r>
    </w:p>
    <w:p w14:paraId="35021FF3">
      <w:pPr>
        <w:tabs>
          <w:tab w:val="left" w:pos="510"/>
        </w:tabs>
        <w:spacing w:after="60"/>
        <w:ind w:left="510" w:hanging="340"/>
      </w:pPr>
      <w:r>
        <w:t>2.</w:t>
      </w:r>
      <w:r>
        <w:tab/>
      </w:r>
      <w:r>
        <w:t xml:space="preserve">Isi </w:t>
      </w:r>
      <w:r>
        <w:rPr>
          <w:b/>
        </w:rPr>
        <w:t>Umpan balik</w:t>
      </w:r>
      <w:r>
        <w:t xml:space="preserve"> bila perlu.</w:t>
      </w:r>
    </w:p>
    <w:p w14:paraId="516238D6">
      <w:pPr>
        <w:tabs>
          <w:tab w:val="left" w:pos="510"/>
        </w:tabs>
        <w:spacing w:after="60"/>
        <w:ind w:left="510" w:hanging="340"/>
      </w:pPr>
      <w:r>
        <w:t>3.</w:t>
      </w:r>
      <w:r>
        <w:tab/>
      </w:r>
      <w:r>
        <w:t xml:space="preserve">Klik </w:t>
      </w:r>
      <w:r>
        <w:rPr>
          <w:b/>
        </w:rPr>
        <w:t>Simpan nilai</w:t>
      </w:r>
      <w:r>
        <w:t>.</w:t>
      </w:r>
    </w:p>
    <w:p w14:paraId="6FEF3971">
      <w:pPr>
        <w:jc w:val="both"/>
      </w:pPr>
      <w:r>
        <w:t xml:space="preserve">Kolom Status berubah dari </w:t>
      </w:r>
      <w:r>
        <w:rPr>
          <w:b/>
        </w:rPr>
        <w:t>Belum dinilai</w:t>
      </w:r>
      <w:r>
        <w:t xml:space="preserve"> menjadi nilai yang Anda berikan.</w:t>
      </w:r>
    </w:p>
    <w:p w14:paraId="4A806E88">
      <w:pPr>
        <w:pStyle w:val="2"/>
      </w:pPr>
      <w:bookmarkStart w:id="20" w:name="_Toc31400"/>
      <w:r>
        <w:t>8.  Menu Kelola (koordinator)</w:t>
      </w:r>
      <w:bookmarkEnd w:id="20"/>
    </w:p>
    <w:p w14:paraId="2C999C67">
      <w:pPr>
        <w:keepNext/>
        <w:spacing w:line="240" w:lineRule="auto"/>
        <w:jc w:val="center"/>
      </w:pPr>
      <w:r>
        <w:drawing>
          <wp:inline distT="0" distB="0" distL="114300" distR="114300">
            <wp:extent cx="5579745" cy="3512820"/>
            <wp:effectExtent l="0" t="0" r="1333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3513031"/>
                    </a:xfrm>
                    <a:prstGeom prst="rect">
                      <a:avLst/>
                    </a:prstGeom>
                  </pic:spPr>
                </pic:pic>
              </a:graphicData>
            </a:graphic>
          </wp:inline>
        </w:drawing>
      </w:r>
    </w:p>
    <w:p w14:paraId="0C3B3E18">
      <w:pPr>
        <w:jc w:val="center"/>
      </w:pPr>
      <w:r>
        <w:rPr>
          <w:b/>
          <w:sz w:val="19"/>
        </w:rPr>
        <w:t xml:space="preserve">Gambar 9. </w:t>
      </w:r>
      <w:r>
        <w:rPr>
          <w:sz w:val="19"/>
        </w:rPr>
        <w:t>Menu Kelola untuk koordinator</w:t>
      </w:r>
    </w:p>
    <w:p w14:paraId="482DDEEA">
      <w:pPr>
        <w:pStyle w:val="3"/>
      </w:pPr>
      <w:bookmarkStart w:id="21" w:name="_Toc9659"/>
      <w:r>
        <w:t>8.1  Membuat mata kuliah</w:t>
      </w:r>
      <w:bookmarkEnd w:id="21"/>
    </w:p>
    <w:p w14:paraId="005E5079">
      <w:pPr>
        <w:jc w:val="both"/>
      </w:pPr>
      <w:r>
        <w:t xml:space="preserve">Isi </w:t>
      </w:r>
      <w:r>
        <w:rPr>
          <w:b/>
        </w:rPr>
        <w:t>Kode</w:t>
      </w:r>
      <w:r>
        <w:t xml:space="preserve"> (3 sampai 20 karakter, huruf, angka, tanda hubung, atau garis bawah), </w:t>
      </w:r>
      <w:r>
        <w:rPr>
          <w:b/>
        </w:rPr>
        <w:t>Nama</w:t>
      </w:r>
      <w:r>
        <w:t xml:space="preserve">, dan </w:t>
      </w:r>
      <w:r>
        <w:rPr>
          <w:b/>
        </w:rPr>
        <w:t>Semester</w:t>
      </w:r>
      <w:r>
        <w:t xml:space="preserve">, lalu klik </w:t>
      </w:r>
      <w:r>
        <w:rPr>
          <w:b/>
        </w:rPr>
        <w:t>Buat</w:t>
      </w:r>
      <w:r>
        <w:t>. Mata kuliah baru langsung terpilih di bagian atas layar.</w:t>
      </w:r>
    </w:p>
    <w:p w14:paraId="2A2F37C9">
      <w:pPr>
        <w:pStyle w:val="3"/>
      </w:pPr>
      <w:bookmarkStart w:id="22" w:name="_Toc31484"/>
      <w:r>
        <w:t>8.2  Membuat sesi</w:t>
      </w:r>
      <w:bookmarkEnd w:id="22"/>
    </w:p>
    <w:p w14:paraId="3642A9C8">
      <w:pPr>
        <w:jc w:val="both"/>
      </w:pPr>
      <w:r>
        <w:t xml:space="preserve">Pastikan mata kuliah yang benar sedang terpilih. Isi </w:t>
      </w:r>
      <w:r>
        <w:rPr>
          <w:b/>
        </w:rPr>
        <w:t>No.</w:t>
      </w:r>
      <w:r>
        <w:t xml:space="preserve"> (1 sampai 30), </w:t>
      </w:r>
      <w:r>
        <w:rPr>
          <w:b/>
        </w:rPr>
        <w:t>Judul modul</w:t>
      </w:r>
      <w:r>
        <w:t xml:space="preserve">, </w:t>
      </w:r>
      <w:r>
        <w:rPr>
          <w:b/>
        </w:rPr>
        <w:t>Jadwal</w:t>
      </w:r>
      <w:r>
        <w:t xml:space="preserve">, dan </w:t>
      </w:r>
      <w:r>
        <w:rPr>
          <w:b/>
        </w:rPr>
        <w:t>Ruang</w:t>
      </w:r>
      <w:r>
        <w:t xml:space="preserve">, lalu klik </w:t>
      </w:r>
      <w:r>
        <w:rPr>
          <w:b/>
        </w:rPr>
        <w:t>Buat sesi</w:t>
      </w:r>
      <w:r>
        <w:t>. Nomor sesi tidak boleh sama dalam satu mata kuliah.</w:t>
      </w:r>
    </w:p>
    <w:p w14:paraId="2F34635A">
      <w:pPr>
        <w:pStyle w:val="3"/>
      </w:pPr>
      <w:bookmarkStart w:id="23" w:name="_Toc10491"/>
      <w:r>
        <w:t>8.3  Membuat akun staf</w:t>
      </w:r>
      <w:bookmarkEnd w:id="23"/>
    </w:p>
    <w:p w14:paraId="4FBCC02E">
      <w:pPr>
        <w:jc w:val="both"/>
      </w:pPr>
      <w:r>
        <w:t xml:space="preserve">Isi </w:t>
      </w:r>
      <w:r>
        <w:rPr>
          <w:b/>
        </w:rPr>
        <w:t>Email</w:t>
      </w:r>
      <w:r>
        <w:t xml:space="preserve">, </w:t>
      </w:r>
      <w:r>
        <w:rPr>
          <w:b/>
        </w:rPr>
        <w:t>Nama</w:t>
      </w:r>
      <w:r>
        <w:t xml:space="preserve">, </w:t>
      </w:r>
      <w:r>
        <w:rPr>
          <w:b/>
        </w:rPr>
        <w:t>Kata sandi sementara</w:t>
      </w:r>
      <w:r>
        <w:t xml:space="preserve"> (minimal 8 karakter), dan </w:t>
      </w:r>
      <w:r>
        <w:rPr>
          <w:b/>
        </w:rPr>
        <w:t>Peran</w:t>
      </w:r>
      <w:r>
        <w:t xml:space="preserve">, lalu klik </w:t>
      </w:r>
      <w:r>
        <w:rPr>
          <w:b/>
        </w:rPr>
        <w:t>Buat akun</w:t>
      </w:r>
      <w:r>
        <w:t xml:space="preserve">. Sampaikan kata sandi sementara lewat kanal pribadi dan minta pemilik akun menyimpannya dengan baik. Daftar </w:t>
      </w:r>
      <w:r>
        <w:rPr>
          <w:b/>
        </w:rPr>
        <w:t>Akun staf</w:t>
      </w:r>
      <w:r>
        <w:t xml:space="preserve"> di bagian bawah menunjukkan semua akun dan statusnya.</w:t>
      </w:r>
    </w:p>
    <w:p w14:paraId="377C59CD">
      <w:pPr>
        <w:jc w:val="both"/>
      </w:pPr>
      <w:r>
        <w:t>Untuk menonaktifkan akun asisten yang sudah tidak bertugas, hubungi pengelola sistem. Akun yang dinonaktifkan tidak bisa masuk lagi, tetapi data yang pernah dicatatnya tetap tersimpan.</w:t>
      </w:r>
    </w:p>
    <w:p w14:paraId="3C2550AA">
      <w:pPr>
        <w:pStyle w:val="2"/>
      </w:pPr>
      <w:bookmarkStart w:id="24" w:name="_Toc16940"/>
      <w:r>
        <w:t>9.  Jika terjadi masalah</w:t>
      </w:r>
      <w:bookmarkEnd w:id="24"/>
    </w:p>
    <w:p w14:paraId="6B9E9878">
      <w:pPr>
        <w:jc w:val="both"/>
      </w:pPr>
      <w:r>
        <w:t xml:space="preserve">Setiap pesan galat di LabTrack disertai </w:t>
      </w:r>
      <w:r>
        <w:rPr>
          <w:b/>
        </w:rPr>
        <w:t>Kode</w:t>
      </w:r>
      <w:r>
        <w:t xml:space="preserve">, misalnya </w:t>
      </w:r>
      <w:r>
        <w:rPr>
          <w:rFonts w:ascii="Consolas" w:hAnsi="Consolas" w:eastAsia="Consolas"/>
          <w:color w:val="3A3A3A"/>
          <w:sz w:val="19"/>
        </w:rPr>
        <w:t>d0534c831f04ce315bffea2518a64f63</w:t>
      </w:r>
      <w:r>
        <w:t>. Kode ini menunjuk ke catatan teknis permintaan Anda di server. Saat melapor, salin kode tersebut, jangan hanya mengirim foto layar yang kodenya terpotong.</w:t>
      </w:r>
    </w:p>
    <w:p w14:paraId="592F80C8">
      <w:pPr>
        <w:keepNext/>
        <w:jc w:val="center"/>
      </w:pPr>
      <w:r>
        <w:rPr>
          <w:b/>
          <w:sz w:val="19"/>
        </w:rPr>
        <w:t xml:space="preserve">Tabel 3. </w:t>
      </w:r>
      <w:r>
        <w:rPr>
          <w:sz w:val="19"/>
        </w:rPr>
        <w:t>Pesan yang sering muncul dan langkah yang disarankan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6"/>
        <w:gridCol w:w="2291"/>
        <w:gridCol w:w="3670"/>
      </w:tblGrid>
      <w:tr w14:paraId="410C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26" w:type="dxa"/>
            <w:shd w:val="clear" w:color="auto" w:fill="0D4F5C"/>
          </w:tcPr>
          <w:p w14:paraId="07615E2F">
            <w:pPr>
              <w:spacing w:after="40" w:line="240" w:lineRule="auto"/>
            </w:pPr>
            <w:r>
              <w:rPr>
                <w:b/>
                <w:color w:val="FFFFFF"/>
                <w:sz w:val="19"/>
              </w:rPr>
              <w:t>Pesan atau gejala</w:t>
            </w:r>
          </w:p>
        </w:tc>
        <w:tc>
          <w:tcPr>
            <w:tcW w:w="2291" w:type="dxa"/>
            <w:shd w:val="clear" w:color="auto" w:fill="0D4F5C"/>
          </w:tcPr>
          <w:p w14:paraId="71AC1F61">
            <w:pPr>
              <w:spacing w:after="40" w:line="240" w:lineRule="auto"/>
            </w:pPr>
            <w:r>
              <w:rPr>
                <w:b/>
                <w:color w:val="FFFFFF"/>
                <w:sz w:val="19"/>
              </w:rPr>
              <w:t>Kemungkinan penyebab</w:t>
            </w:r>
          </w:p>
        </w:tc>
        <w:tc>
          <w:tcPr>
            <w:tcW w:w="3670" w:type="dxa"/>
            <w:shd w:val="clear" w:color="auto" w:fill="0D4F5C"/>
          </w:tcPr>
          <w:p w14:paraId="3257F854">
            <w:pPr>
              <w:spacing w:after="40" w:line="240" w:lineRule="auto"/>
            </w:pPr>
            <w:r>
              <w:rPr>
                <w:b/>
                <w:color w:val="FFFFFF"/>
                <w:sz w:val="19"/>
              </w:rPr>
              <w:t>Yang perlu dilakukan</w:t>
            </w:r>
          </w:p>
        </w:tc>
      </w:tr>
      <w:tr w14:paraId="390F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tcPr>
          <w:p w14:paraId="73AE21B4">
            <w:pPr>
              <w:spacing w:after="40" w:line="240" w:lineRule="auto"/>
            </w:pPr>
            <w:r>
              <w:rPr>
                <w:sz w:val="19"/>
              </w:rPr>
              <w:t>Email atau kata sandi salah</w:t>
            </w:r>
          </w:p>
        </w:tc>
        <w:tc>
          <w:tcPr>
            <w:tcW w:w="2291" w:type="dxa"/>
          </w:tcPr>
          <w:p w14:paraId="2B9E48E2">
            <w:pPr>
              <w:spacing w:after="40" w:line="240" w:lineRule="auto"/>
            </w:pPr>
            <w:r>
              <w:rPr>
                <w:sz w:val="19"/>
              </w:rPr>
              <w:t>Salah ketik atau akun belum dibuat</w:t>
            </w:r>
          </w:p>
        </w:tc>
        <w:tc>
          <w:tcPr>
            <w:tcW w:w="3670" w:type="dxa"/>
          </w:tcPr>
          <w:p w14:paraId="1BA20388">
            <w:pPr>
              <w:spacing w:after="40" w:line="240" w:lineRule="auto"/>
            </w:pPr>
            <w:r>
              <w:rPr>
                <w:sz w:val="19"/>
              </w:rPr>
              <w:t>Periksa huruf besar dan kecil; tanyakan ke koordinator</w:t>
            </w:r>
          </w:p>
        </w:tc>
      </w:tr>
      <w:tr w14:paraId="6DBD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shd w:val="clear" w:color="auto" w:fill="F2F6F6"/>
          </w:tcPr>
          <w:p w14:paraId="163B32C8">
            <w:pPr>
              <w:spacing w:after="40" w:line="240" w:lineRule="auto"/>
            </w:pPr>
            <w:r>
              <w:rPr>
                <w:sz w:val="19"/>
              </w:rPr>
              <w:t>Kembali ke halaman masuk saat sedang bekerja</w:t>
            </w:r>
          </w:p>
        </w:tc>
        <w:tc>
          <w:tcPr>
            <w:tcW w:w="2291" w:type="dxa"/>
            <w:shd w:val="clear" w:color="auto" w:fill="F2F6F6"/>
          </w:tcPr>
          <w:p w14:paraId="21514C93">
            <w:pPr>
              <w:spacing w:after="40" w:line="240" w:lineRule="auto"/>
            </w:pPr>
            <w:r>
              <w:rPr>
                <w:sz w:val="19"/>
              </w:rPr>
              <w:t>Sesi 2 jam habis</w:t>
            </w:r>
          </w:p>
        </w:tc>
        <w:tc>
          <w:tcPr>
            <w:tcW w:w="3670" w:type="dxa"/>
            <w:shd w:val="clear" w:color="auto" w:fill="F2F6F6"/>
          </w:tcPr>
          <w:p w14:paraId="166D2991">
            <w:pPr>
              <w:spacing w:after="40" w:line="240" w:lineRule="auto"/>
            </w:pPr>
            <w:r>
              <w:rPr>
                <w:sz w:val="19"/>
              </w:rPr>
              <w:t>Masuk lagi; data yang sudah disimpan tidak hilang</w:t>
            </w:r>
          </w:p>
        </w:tc>
      </w:tr>
      <w:tr w14:paraId="1515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tcPr>
          <w:p w14:paraId="4E91B801">
            <w:pPr>
              <w:spacing w:after="40" w:line="240" w:lineRule="auto"/>
            </w:pPr>
            <w:r>
              <w:rPr>
                <w:sz w:val="19"/>
              </w:rPr>
              <w:t>"Pilih mata kuliah terlebih dahulu"</w:t>
            </w:r>
          </w:p>
        </w:tc>
        <w:tc>
          <w:tcPr>
            <w:tcW w:w="2291" w:type="dxa"/>
          </w:tcPr>
          <w:p w14:paraId="334BEF09">
            <w:pPr>
              <w:spacing w:after="40" w:line="240" w:lineRule="auto"/>
            </w:pPr>
            <w:r>
              <w:rPr>
                <w:sz w:val="19"/>
              </w:rPr>
              <w:t>Belum ada mata kuliah terpilih</w:t>
            </w:r>
          </w:p>
        </w:tc>
        <w:tc>
          <w:tcPr>
            <w:tcW w:w="3670" w:type="dxa"/>
          </w:tcPr>
          <w:p w14:paraId="19C9B33D">
            <w:pPr>
              <w:spacing w:after="40" w:line="240" w:lineRule="auto"/>
            </w:pPr>
            <w:r>
              <w:rPr>
                <w:sz w:val="19"/>
              </w:rPr>
              <w:t>Pilih di bagian atas layar</w:t>
            </w:r>
          </w:p>
        </w:tc>
      </w:tr>
      <w:tr w14:paraId="30A8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shd w:val="clear" w:color="auto" w:fill="F2F6F6"/>
          </w:tcPr>
          <w:p w14:paraId="164AEE72">
            <w:pPr>
              <w:spacing w:after="40" w:line="240" w:lineRule="auto"/>
            </w:pPr>
            <w:r>
              <w:rPr>
                <w:sz w:val="19"/>
              </w:rPr>
              <w:t>"Belum ada sesi untuk mata kuliah ini"</w:t>
            </w:r>
          </w:p>
        </w:tc>
        <w:tc>
          <w:tcPr>
            <w:tcW w:w="2291" w:type="dxa"/>
            <w:shd w:val="clear" w:color="auto" w:fill="F2F6F6"/>
          </w:tcPr>
          <w:p w14:paraId="38F35406">
            <w:pPr>
              <w:spacing w:after="40" w:line="240" w:lineRule="auto"/>
            </w:pPr>
            <w:r>
              <w:rPr>
                <w:sz w:val="19"/>
              </w:rPr>
              <w:t>Koordinator belum membuat sesi</w:t>
            </w:r>
          </w:p>
        </w:tc>
        <w:tc>
          <w:tcPr>
            <w:tcW w:w="3670" w:type="dxa"/>
            <w:shd w:val="clear" w:color="auto" w:fill="F2F6F6"/>
          </w:tcPr>
          <w:p w14:paraId="58F60E7B">
            <w:pPr>
              <w:spacing w:after="40" w:line="240" w:lineRule="auto"/>
            </w:pPr>
            <w:r>
              <w:rPr>
                <w:sz w:val="19"/>
              </w:rPr>
              <w:t>Minta koordinator membuat sesi di menu Kelola</w:t>
            </w:r>
          </w:p>
        </w:tc>
      </w:tr>
      <w:tr w14:paraId="3F77C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tcPr>
          <w:p w14:paraId="488F5D32">
            <w:pPr>
              <w:spacing w:after="40" w:line="240" w:lineRule="auto"/>
            </w:pPr>
            <w:r>
              <w:rPr>
                <w:sz w:val="19"/>
              </w:rPr>
              <w:t>Unggahan ditolak</w:t>
            </w:r>
          </w:p>
        </w:tc>
        <w:tc>
          <w:tcPr>
            <w:tcW w:w="2291" w:type="dxa"/>
          </w:tcPr>
          <w:p w14:paraId="678420F8">
            <w:pPr>
              <w:spacing w:after="40" w:line="240" w:lineRule="auto"/>
            </w:pPr>
            <w:r>
              <w:rPr>
                <w:sz w:val="19"/>
              </w:rPr>
              <w:t>Bukan PDF atau lebih dari 10 MB</w:t>
            </w:r>
          </w:p>
        </w:tc>
        <w:tc>
          <w:tcPr>
            <w:tcW w:w="3670" w:type="dxa"/>
          </w:tcPr>
          <w:p w14:paraId="59128BDB">
            <w:pPr>
              <w:spacing w:after="40" w:line="240" w:lineRule="auto"/>
            </w:pPr>
            <w:r>
              <w:rPr>
                <w:sz w:val="19"/>
              </w:rPr>
              <w:t>Minta berkas PDF yang benar</w:t>
            </w:r>
          </w:p>
        </w:tc>
      </w:tr>
      <w:tr w14:paraId="6256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shd w:val="clear" w:color="auto" w:fill="F2F6F6"/>
          </w:tcPr>
          <w:p w14:paraId="73A9DFA8">
            <w:pPr>
              <w:spacing w:after="40" w:line="240" w:lineRule="auto"/>
            </w:pPr>
            <w:r>
              <w:rPr>
                <w:sz w:val="19"/>
              </w:rPr>
              <w:t>Pesan 503 atau "Tidak dapat terhubung ke server"</w:t>
            </w:r>
          </w:p>
        </w:tc>
        <w:tc>
          <w:tcPr>
            <w:tcW w:w="2291" w:type="dxa"/>
            <w:shd w:val="clear" w:color="auto" w:fill="F2F6F6"/>
          </w:tcPr>
          <w:p w14:paraId="697443A0">
            <w:pPr>
              <w:spacing w:after="40" w:line="240" w:lineRule="auto"/>
            </w:pPr>
            <w:r>
              <w:rPr>
                <w:sz w:val="19"/>
              </w:rPr>
              <w:t>Gangguan sementara di server</w:t>
            </w:r>
          </w:p>
        </w:tc>
        <w:tc>
          <w:tcPr>
            <w:tcW w:w="3670" w:type="dxa"/>
            <w:shd w:val="clear" w:color="auto" w:fill="F2F6F6"/>
          </w:tcPr>
          <w:p w14:paraId="42D62775">
            <w:pPr>
              <w:spacing w:after="40" w:line="240" w:lineRule="auto"/>
            </w:pPr>
            <w:r>
              <w:rPr>
                <w:sz w:val="19"/>
              </w:rPr>
              <w:t>Tunggu 5 menit lalu coba lagi; bila berlanjut, laporkan dengan kode dan jam kejadian</w:t>
            </w:r>
          </w:p>
        </w:tc>
      </w:tr>
      <w:tr w14:paraId="5580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26" w:type="dxa"/>
          </w:tcPr>
          <w:p w14:paraId="7152F541">
            <w:pPr>
              <w:spacing w:after="40" w:line="240" w:lineRule="auto"/>
            </w:pPr>
            <w:r>
              <w:rPr>
                <w:sz w:val="19"/>
              </w:rPr>
              <w:t>Halaman galat tanpa kode</w:t>
            </w:r>
          </w:p>
        </w:tc>
        <w:tc>
          <w:tcPr>
            <w:tcW w:w="2291" w:type="dxa"/>
          </w:tcPr>
          <w:p w14:paraId="54EA8443">
            <w:pPr>
              <w:spacing w:after="40" w:line="240" w:lineRule="auto"/>
            </w:pPr>
            <w:r>
              <w:rPr>
                <w:sz w:val="19"/>
              </w:rPr>
              <w:t>Server sedang memulai ulang</w:t>
            </w:r>
          </w:p>
        </w:tc>
        <w:tc>
          <w:tcPr>
            <w:tcW w:w="3670" w:type="dxa"/>
          </w:tcPr>
          <w:p w14:paraId="0FFAFF70">
            <w:pPr>
              <w:spacing w:after="40" w:line="240" w:lineRule="auto"/>
            </w:pPr>
            <w:r>
              <w:rPr>
                <w:sz w:val="19"/>
              </w:rPr>
              <w:t>Catat jam kejadian, coba lagi beberapa menit kemudian, lalu laporkan</w:t>
            </w:r>
          </w:p>
        </w:tc>
      </w:tr>
    </w:tbl>
    <w:p w14:paraId="18DAB5FA">
      <w:pPr>
        <w:spacing w:after="40"/>
      </w:pPr>
    </w:p>
    <w:p w14:paraId="62BBDC85">
      <w:pPr>
        <w:pStyle w:val="3"/>
      </w:pPr>
      <w:bookmarkStart w:id="25" w:name="_Toc18364"/>
      <w:r>
        <w:t>9.1  Cara melapor</w:t>
      </w:r>
      <w:bookmarkEnd w:id="25"/>
    </w:p>
    <w:p w14:paraId="5595E7EA">
      <w:pPr>
        <w:jc w:val="both"/>
      </w:pPr>
      <w:r>
        <w:t>Kirim laporan ke admin laboratorium (dukungan level 1) dengan isi berikut:</w:t>
      </w:r>
    </w:p>
    <w:p w14:paraId="3B1D99EF">
      <w:pPr>
        <w:tabs>
          <w:tab w:val="left" w:pos="510"/>
        </w:tabs>
        <w:spacing w:after="60"/>
        <w:ind w:left="510" w:hanging="340"/>
      </w:pPr>
      <w:r>
        <w:t>1.</w:t>
      </w:r>
      <w:r>
        <w:tab/>
      </w:r>
      <w:r>
        <w:t>Nama dan email akun Anda.</w:t>
      </w:r>
    </w:p>
    <w:p w14:paraId="428C9F05">
      <w:pPr>
        <w:tabs>
          <w:tab w:val="left" w:pos="510"/>
        </w:tabs>
        <w:spacing w:after="60"/>
        <w:ind w:left="510" w:hanging="340"/>
      </w:pPr>
      <w:r>
        <w:t>2.</w:t>
      </w:r>
      <w:r>
        <w:tab/>
      </w:r>
      <w:r>
        <w:t>Menu dan tombol yang sedang Anda pakai.</w:t>
      </w:r>
    </w:p>
    <w:p w14:paraId="64233CCF">
      <w:pPr>
        <w:tabs>
          <w:tab w:val="left" w:pos="510"/>
        </w:tabs>
        <w:spacing w:after="60"/>
        <w:ind w:left="510" w:hanging="340"/>
      </w:pPr>
      <w:r>
        <w:t>3.</w:t>
      </w:r>
      <w:r>
        <w:tab/>
      </w:r>
      <w:r>
        <w:t xml:space="preserve">Pesan yang muncul beserta </w:t>
      </w:r>
      <w:r>
        <w:rPr>
          <w:b/>
        </w:rPr>
        <w:t>Kode</w:t>
      </w:r>
      <w:r>
        <w:t>.</w:t>
      </w:r>
    </w:p>
    <w:p w14:paraId="653A90A2">
      <w:pPr>
        <w:tabs>
          <w:tab w:val="left" w:pos="510"/>
        </w:tabs>
        <w:spacing w:after="60"/>
        <w:ind w:left="510" w:hanging="340"/>
      </w:pPr>
      <w:r>
        <w:t>4.</w:t>
      </w:r>
      <w:r>
        <w:tab/>
      </w:r>
      <w:r>
        <w:t>Jam kejadian.</w:t>
      </w:r>
    </w:p>
    <w:p w14:paraId="41DDB794">
      <w:pPr>
        <w:tabs>
          <w:tab w:val="left" w:pos="510"/>
        </w:tabs>
        <w:spacing w:after="60"/>
        <w:ind w:left="510" w:hanging="340"/>
      </w:pPr>
      <w:r>
        <w:t>5.</w:t>
      </w:r>
      <w:r>
        <w:tab/>
      </w:r>
      <w:r>
        <w:t>Apa yang sudah Anda coba.</w:t>
      </w:r>
    </w:p>
    <w:p w14:paraId="1F152035">
      <w:pPr>
        <w:jc w:val="both"/>
      </w:pPr>
      <w:r>
        <w:t>Admin laboratorium akan menangani masalah akun dan cara pakai. Masalah teknis diteruskan ke pengelola sistem (level 2), dan bila perlu ke pihak penyedia layanan cloud (level 3). Gangguan yang membuat aplikasi tidak bisa dipakai (prioritas P1) ditanggapi paling lambat 15 menit. Pertanyaan, lupa kata sandi, dan masalah akun lain (prioritas P4) ditanggapi dalam 1 hari kerja.</w:t>
      </w:r>
    </w:p>
    <w:p w14:paraId="5E95CF17">
      <w:pPr>
        <w:pStyle w:val="2"/>
      </w:pPr>
      <w:bookmarkStart w:id="26" w:name="_Toc21394"/>
      <w:r>
        <w:t>10.  Lampiran: memakai API</w:t>
      </w:r>
      <w:bookmarkEnd w:id="26"/>
    </w:p>
    <w:p w14:paraId="7CC9E339">
      <w:pPr>
        <w:jc w:val="both"/>
      </w:pPr>
      <w:r>
        <w:t xml:space="preserve">Pengguna yang ingin mengintegrasikan LabTrack dengan aplikasi lain bisa memakai API REST. Dokumentasi interaktifnya ada di </w:t>
      </w:r>
      <w:r>
        <w:rPr>
          <w:rFonts w:ascii="Consolas" w:hAnsi="Consolas" w:eastAsia="Consolas"/>
          <w:color w:val="3A3A3A"/>
          <w:sz w:val="19"/>
        </w:rPr>
        <w:t>/docs</w:t>
      </w:r>
      <w:r>
        <w:t xml:space="preserve">. Klik </w:t>
      </w:r>
      <w:r>
        <w:rPr>
          <w:b/>
        </w:rPr>
        <w:t>Authorize</w:t>
      </w:r>
      <w:r>
        <w:t>, isi email dan kata sandi, lalu coba setiap endpoint langsung dari halaman tersebut.</w:t>
      </w:r>
    </w:p>
    <w:p w14:paraId="721C5F7A">
      <w:pPr>
        <w:keepNext/>
        <w:spacing w:line="240" w:lineRule="auto"/>
        <w:jc w:val="center"/>
      </w:pPr>
      <w:r>
        <w:drawing>
          <wp:inline distT="0" distB="0" distL="114300" distR="114300">
            <wp:extent cx="2699385" cy="7680960"/>
            <wp:effectExtent l="0" t="0" r="133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2700000" cy="7680966"/>
                    </a:xfrm>
                    <a:prstGeom prst="rect">
                      <a:avLst/>
                    </a:prstGeom>
                  </pic:spPr>
                </pic:pic>
              </a:graphicData>
            </a:graphic>
          </wp:inline>
        </w:drawing>
      </w:r>
    </w:p>
    <w:p w14:paraId="6751803E">
      <w:pPr>
        <w:jc w:val="center"/>
      </w:pPr>
      <w:r>
        <w:rPr>
          <w:b/>
          <w:sz w:val="19"/>
        </w:rPr>
        <w:t xml:space="preserve">Gambar 10. </w:t>
      </w:r>
      <w:r>
        <w:rPr>
          <w:sz w:val="19"/>
        </w:rPr>
        <w:t>Dokumentasi API interaktif (Swagger UI)</w:t>
      </w:r>
    </w:p>
    <w:p w14:paraId="2232D7EC">
      <w:pPr>
        <w:jc w:val="both"/>
      </w:pPr>
      <w:r>
        <w:t>Contoh memanggil API dari terminal:</w:t>
      </w:r>
    </w:p>
    <w:p w14:paraId="5A472E2A">
      <w:pPr>
        <w:shd w:val="clear" w:color="auto" w:fill="F3F4F4"/>
        <w:spacing w:before="0" w:after="0" w:line="240" w:lineRule="auto"/>
        <w:ind w:left="170"/>
      </w:pPr>
      <w:r>
        <w:rPr>
          <w:rFonts w:ascii="Consolas" w:hAnsi="Consolas" w:eastAsia="Consolas"/>
          <w:sz w:val="17"/>
        </w:rPr>
        <w:t># 1. Masuk dan ambil token</w:t>
      </w:r>
    </w:p>
    <w:p w14:paraId="1854592B">
      <w:pPr>
        <w:shd w:val="clear" w:color="auto" w:fill="F3F4F4"/>
        <w:spacing w:before="0" w:after="0" w:line="240" w:lineRule="auto"/>
        <w:ind w:left="170"/>
      </w:pPr>
      <w:r>
        <w:rPr>
          <w:rFonts w:ascii="Consolas" w:hAnsi="Consolas" w:eastAsia="Consolas"/>
          <w:sz w:val="17"/>
        </w:rPr>
        <w:t>curl -s -X POST https://labtrack-api-b26757zszq-et.a.run.app/auth/login \</w:t>
      </w:r>
    </w:p>
    <w:p w14:paraId="40571780">
      <w:pPr>
        <w:shd w:val="clear" w:color="auto" w:fill="F3F4F4"/>
        <w:spacing w:before="0" w:after="0" w:line="240" w:lineRule="auto"/>
        <w:ind w:left="170"/>
      </w:pPr>
      <w:r>
        <w:rPr>
          <w:rFonts w:ascii="Consolas" w:hAnsi="Consolas" w:eastAsia="Consolas"/>
          <w:sz w:val="17"/>
        </w:rPr>
        <w:t xml:space="preserve">     -d "username=asisten@kampus.ac.id" -d "password=KATA_SANDI"</w:t>
      </w:r>
    </w:p>
    <w:p w14:paraId="77234EED">
      <w:pPr>
        <w:shd w:val="clear" w:color="auto" w:fill="F3F4F4"/>
        <w:spacing w:before="0" w:after="0" w:line="240" w:lineRule="auto"/>
        <w:ind w:left="170"/>
      </w:pPr>
      <w:r>
        <w:rPr>
          <w:rFonts w:ascii="Consolas" w:hAnsi="Consolas" w:eastAsia="Consolas"/>
          <w:sz w:val="17"/>
        </w:rPr>
        <w:t xml:space="preserve"> </w:t>
      </w:r>
    </w:p>
    <w:p w14:paraId="30FFE4F3">
      <w:pPr>
        <w:shd w:val="clear" w:color="auto" w:fill="F3F4F4"/>
        <w:spacing w:before="0" w:after="0" w:line="240" w:lineRule="auto"/>
        <w:ind w:left="170"/>
      </w:pPr>
      <w:r>
        <w:rPr>
          <w:rFonts w:ascii="Consolas" w:hAnsi="Consolas" w:eastAsia="Consolas"/>
          <w:sz w:val="17"/>
        </w:rPr>
        <w:t># 2. Pakai token untuk membaca rekap kehadiran mata kuliah 1</w:t>
      </w:r>
    </w:p>
    <w:p w14:paraId="1CC85E31">
      <w:pPr>
        <w:shd w:val="clear" w:color="auto" w:fill="F3F4F4"/>
        <w:spacing w:before="0" w:after="0" w:line="240" w:lineRule="auto"/>
        <w:ind w:left="170"/>
      </w:pPr>
      <w:r>
        <w:rPr>
          <w:rFonts w:ascii="Consolas" w:hAnsi="Consolas" w:eastAsia="Consolas"/>
          <w:sz w:val="17"/>
        </w:rPr>
        <w:t>curl -s -H "Authorization: Bearer TOKEN" \</w:t>
      </w:r>
    </w:p>
    <w:p w14:paraId="1C916518">
      <w:pPr>
        <w:shd w:val="clear" w:color="auto" w:fill="F3F4F4"/>
        <w:spacing w:before="0" w:after="160" w:line="240" w:lineRule="auto"/>
        <w:ind w:left="170"/>
      </w:pPr>
      <w:r>
        <w:rPr>
          <w:rFonts w:ascii="Consolas" w:hAnsi="Consolas" w:eastAsia="Consolas"/>
          <w:sz w:val="17"/>
        </w:rPr>
        <w:t xml:space="preserve">     "https://labtrack-api-b26757zszq-et.a.run.app/courses/1/attendance-summary?threshold=75"</w:t>
      </w:r>
    </w:p>
    <w:p w14:paraId="51C99517">
      <w:pPr>
        <w:jc w:val="both"/>
      </w:pPr>
      <w:r>
        <w:t>Daftar lengkap endpoint ada di Dokumentasi Teknis LabTrack.</w:t>
      </w:r>
    </w:p>
    <w:sectPr>
      <w:headerReference r:id="rId5" w:type="default"/>
      <w:footerReference r:id="rId6" w:type="default"/>
      <w:pgSz w:w="11906" w:h="16838"/>
      <w:pgMar w:top="1417" w:right="1417" w:bottom="1417"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219CE">
    <w:pPr>
      <w:pStyle w:val="18"/>
      <w:jc w:val="center"/>
    </w:pP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DE66">
    <w:pPr>
      <w:pStyle w:val="19"/>
      <w:jc w:val="right"/>
    </w:pPr>
    <w:r>
      <w:rPr>
        <w:color w:val="666666"/>
        <w:sz w:val="17"/>
      </w:rPr>
      <w:t>Manual Pengguna LabTrack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6905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Cambria" w:hAnsi="Cambria" w:eastAsia="Cambria" w:cstheme="minorBidi"/>
      <w:sz w:val="23"/>
      <w:szCs w:val="22"/>
      <w:lang w:val="en-US" w:eastAsia="en-US" w:bidi="ar-SA"/>
    </w:rPr>
  </w:style>
  <w:style w:type="paragraph" w:styleId="2">
    <w:name w:val="heading 1"/>
    <w:basedOn w:val="1"/>
    <w:next w:val="1"/>
    <w:link w:val="140"/>
    <w:qFormat/>
    <w:uiPriority w:val="9"/>
    <w:pPr>
      <w:keepNext/>
      <w:keepLines/>
      <w:spacing w:before="360" w:after="120"/>
      <w:outlineLvl w:val="0"/>
    </w:pPr>
    <w:rPr>
      <w:rFonts w:ascii="Times New Roman" w:hAnsi="Times New Roman" w:eastAsiaTheme="majorEastAsia" w:cstheme="majorBidi"/>
      <w:b/>
      <w:bCs/>
      <w:color w:val="0D4F5C"/>
      <w:sz w:val="32"/>
      <w:szCs w:val="28"/>
    </w:rPr>
  </w:style>
  <w:style w:type="paragraph" w:styleId="3">
    <w:name w:val="heading 2"/>
    <w:basedOn w:val="1"/>
    <w:next w:val="1"/>
    <w:link w:val="141"/>
    <w:unhideWhenUsed/>
    <w:qFormat/>
    <w:uiPriority w:val="9"/>
    <w:pPr>
      <w:keepNext/>
      <w:keepLines/>
      <w:spacing w:before="240" w:after="120"/>
      <w:outlineLvl w:val="1"/>
    </w:pPr>
    <w:rPr>
      <w:rFonts w:ascii="Times New Roman" w:hAnsi="Times New Roman" w:eastAsiaTheme="majorEastAsia" w:cstheme="majorBidi"/>
      <w:b/>
      <w:bCs/>
      <w:color w:val="0D4F5C"/>
      <w:sz w:val="27"/>
      <w:szCs w:val="26"/>
    </w:rPr>
  </w:style>
  <w:style w:type="paragraph" w:styleId="4">
    <w:name w:val="heading 3"/>
    <w:basedOn w:val="1"/>
    <w:next w:val="1"/>
    <w:link w:val="142"/>
    <w:unhideWhenUsed/>
    <w:qFormat/>
    <w:uiPriority w:val="9"/>
    <w:pPr>
      <w:keepNext/>
      <w:keepLines/>
      <w:spacing w:before="240" w:after="120"/>
      <w:outlineLvl w:val="2"/>
    </w:pPr>
    <w:rPr>
      <w:rFonts w:ascii="Times New Roman" w:hAnsi="Times New Roman" w:eastAsiaTheme="majorEastAsia" w:cstheme="majorBidi"/>
      <w:b/>
      <w:bCs/>
      <w:color w:val="222222"/>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rPr>
      <w:rFonts w:ascii="Cambria" w:hAnsi="Cambria"/>
      <w:sz w:val="23"/>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Cambria" w:hAnsi="Cambria"/>
      <w:sz w:val="23"/>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ACER</dc:creator>
  <dc:description>generated by python-docx</dc:description>
  <cp:lastModifiedBy>ACER</cp:lastModifiedBy>
  <dcterms:modified xsi:type="dcterms:W3CDTF">2026-10-26T05:23:03Z</dcterms:modified>
  <dc:title>Manual Pengguna LabTrack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5EAB4BD1A902420B88E934CEE0A5DD99_12</vt:lpwstr>
  </property>
</Properties>
</file>